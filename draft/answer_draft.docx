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88222">
      <w:pPr>
        <w:numPr>
          <w:ilvl w:val="0"/>
          <w:numId w:val="1"/>
        </w:numPr>
        <w:spacing w:after="220"/>
      </w:pPr>
      <w:r>
        <w:rPr>
          <w:rFonts w:ascii="Times New Roman" w:hAnsi="Times New Roman" w:eastAsia="Times New Roman" w:cs="Times New Roman"/>
        </w:rPr>
        <w:t xml:space="preserve">负数是小于 </w:t>
      </w:r>
      <m:oMath>
        <m:r>
          <m:rPr>
            <m:sty m:val="p"/>
          </m:rPr>
          <m:t>0</m:t>
        </m:r>
      </m:oMath>
      <w:r>
        <w:rPr>
          <w:rFonts w:ascii="Times New Roman" w:hAnsi="Times New Roman" w:eastAsia="Times New Roman" w:cs="Times New Roman"/>
        </w:rPr>
        <w:t xml:space="preserve"> 的数,在选项中只有 </w:t>
      </w:r>
      <m:oMath>
        <m:r>
          <m:rPr>
            <m:sty m:val="p"/>
          </m:rPr>
          <m:t>−7</m:t>
        </m:r>
      </m:oMath>
      <w:r>
        <w:rPr>
          <w:rFonts w:ascii="Times New Roman" w:hAnsi="Times New Roman" w:eastAsia="Times New Roman" w:cs="Times New Roman"/>
        </w:rPr>
        <w:t xml:space="preserve"> 小于 </w:t>
      </w:r>
      <m:oMath>
        <m:r>
          <m:rPr>
            <m:sty m:val="p"/>
          </m:rPr>
          <m:t>0</m:t>
        </m:r>
      </m:oMath>
      <w:r>
        <w:t>.</w:t>
      </w:r>
    </w:p>
    <w:p w14:paraId="22FF45CF">
      <w:pPr>
        <w:numPr>
          <w:ilvl w:val="0"/>
          <w:numId w:val="1"/>
        </w:numPr>
        <w:spacing w:after="220"/>
      </w:pPr>
      <w:r>
        <w:rPr>
          <w:rFonts w:ascii="Times New Roman" w:hAnsi="Times New Roman" w:eastAsia="Times New Roman" w:cs="Times New Roman"/>
        </w:rPr>
        <w:t xml:space="preserve">总共有 </w:t>
      </w:r>
      <m:oMath>
        <m:r>
          <m:rPr>
            <m:sty m:val="p"/>
          </m:rPr>
          <m:t>9</m:t>
        </m:r>
      </m:oMath>
      <w:r>
        <w:rPr>
          <w:rFonts w:ascii="Times New Roman" w:hAnsi="Times New Roman" w:eastAsia="Times New Roman" w:cs="Times New Roman"/>
        </w:rPr>
        <w:t xml:space="preserve"> 张卡片, 其中写有“学”字的卡片有 </w:t>
      </w:r>
      <m:oMath>
        <m:r>
          <m:rPr>
            <m:sty m:val="p"/>
          </m:rPr>
          <m:t>4</m:t>
        </m:r>
      </m:oMath>
      <w:r>
        <w:rPr>
          <w:rFonts w:ascii="Times New Roman" w:hAnsi="Times New Roman" w:eastAsia="Times New Roman" w:cs="Times New Roman"/>
        </w:rPr>
        <w:t xml:space="preserve"> 张, 抽到“学”字的概率为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7455AC61">
      <w:pPr>
        <w:numPr>
          <w:ilvl w:val="0"/>
          <w:numId w:val="1"/>
        </w:numPr>
        <w:spacing w:after="220"/>
      </w:pPr>
      <w:r>
        <w:rPr>
          <w:rFonts w:ascii="Times New Roman" w:hAnsi="Times New Roman" w:eastAsia="Times New Roman" w:cs="Times New Roman"/>
        </w:rPr>
        <w:t xml:space="preserve">科学记数法表示的形式为 </w:t>
      </w:r>
      <m:oMath>
        <m:r>
          <m:rPr/>
          <m:t>a</m:t>
        </m:r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10</m:t>
            </m:r>
          </m:e>
          <m:sup>
            <m:r>
              <m:rPr/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 其中 </w:t>
      </w:r>
      <m:oMath>
        <m:r>
          <m:rPr>
            <m:sty m:val="p"/>
          </m:rPr>
          <m:t>1≤|</m:t>
        </m:r>
        <m:r>
          <m:rPr/>
          <m:t>a</m:t>
        </m:r>
        <m:r>
          <m:rPr>
            <m:sty m:val="p"/>
          </m:rPr>
          <m:t>|&lt;10</m:t>
        </m:r>
      </m:oMath>
      <w:r>
        <w:t xml:space="preserve">, </w:t>
      </w:r>
      <m:oMath>
        <m:r>
          <m:rPr/>
          <m:t>n</m:t>
        </m:r>
      </m:oMath>
      <w:r>
        <w:rPr>
          <w:rFonts w:ascii="Times New Roman" w:hAnsi="Times New Roman" w:eastAsia="Times New Roman" w:cs="Times New Roman"/>
        </w:rPr>
        <w:t xml:space="preserve"> 是整数. 将 </w:t>
      </w:r>
      <m:oMath>
        <m:r>
          <m:rPr>
            <m:sty m:val="p"/>
          </m:rPr>
          <m:t>0.0000025</m:t>
        </m:r>
      </m:oMath>
      <w:r>
        <w:rPr>
          <w:rFonts w:ascii="Times New Roman" w:hAnsi="Times New Roman" w:eastAsia="Times New Roman" w:cs="Times New Roman"/>
        </w:rPr>
        <w:t xml:space="preserve"> 的小数点向右移动 </w:t>
      </w:r>
      <m:oMath>
        <m:r>
          <m:rPr>
            <m:sty m:val="p"/>
          </m:rPr>
          <m:t>7</m:t>
        </m:r>
      </m:oMath>
      <w:r>
        <w:rPr>
          <w:rFonts w:ascii="Times New Roman" w:hAnsi="Times New Roman" w:eastAsia="Times New Roman" w:cs="Times New Roman"/>
        </w:rPr>
        <w:t xml:space="preserve"> 位得到 </w:t>
      </w:r>
      <m:oMath>
        <m:r>
          <m:rPr>
            <m:sty m:val="p"/>
          </m:rPr>
          <m:t>2.5</m:t>
        </m:r>
      </m:oMath>
      <w:r>
        <w:rPr>
          <w:rFonts w:ascii="Times New Roman" w:hAnsi="Times New Roman" w:eastAsia="Times New Roman" w:cs="Times New Roman"/>
        </w:rPr>
        <w:t xml:space="preserve">, 所以 </w:t>
      </w:r>
      <m:oMath>
        <m:r>
          <m:rPr/>
          <m:t>n</m:t>
        </m:r>
        <m:r>
          <m:rPr>
            <m:sty m:val="p"/>
          </m:rPr>
          <m:t>=−7</m:t>
        </m:r>
      </m:oMath>
      <w:r>
        <w:rPr>
          <w:rFonts w:ascii="Times New Roman" w:hAnsi="Times New Roman" w:eastAsia="Times New Roman" w:cs="Times New Roman"/>
        </w:rPr>
        <w:t xml:space="preserve">. 因此, </w:t>
      </w:r>
      <m:oMath>
        <m:r>
          <m:rPr>
            <m:sty m:val="p"/>
          </m:rPr>
          <m:t>0.0000025</m:t>
        </m:r>
      </m:oMath>
      <w:r>
        <w:rPr>
          <w:rFonts w:ascii="Times New Roman" w:hAnsi="Times New Roman" w:eastAsia="Times New Roman" w:cs="Times New Roman"/>
        </w:rPr>
        <w:t xml:space="preserve"> 用科学记数法表示为 </w:t>
      </w:r>
      <m:oMath>
        <m:r>
          <m:rPr>
            <m:sty m:val="p"/>
          </m:rPr>
          <m:t>2.5×</m:t>
        </m:r>
        <m:sSup>
          <m:sSupPr/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−7</m:t>
            </m:r>
          </m:sup>
        </m:sSup>
      </m:oMath>
      <w:r>
        <w:t>.</w:t>
      </w:r>
    </w:p>
    <w:p w14:paraId="1E97504A">
      <w:pPr>
        <w:numPr>
          <w:ilvl w:val="0"/>
          <w:numId w:val="1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解: 由图知 </w:t>
      </w:r>
      <m:oMath>
        <m:r>
          <m:rPr/>
          <m:t>AD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>
            <m:sty m:val="p"/>
          </m:rPr>
          <m:t>∠</m:t>
        </m:r>
        <m:r>
          <m:rPr/>
          <m:t>BAD</m:t>
        </m:r>
      </m:oMath>
      <w:r>
        <w:rPr>
          <w:rFonts w:ascii="Times New Roman" w:hAnsi="Times New Roman" w:eastAsia="Times New Roman" w:cs="Times New Roman"/>
        </w:rPr>
        <w:t xml:space="preserve"> 的角平分线, </w:t>
      </w:r>
      <m:oMath>
        <m:r>
          <m:rPr/>
          <m:t>AB</m:t>
        </m:r>
        <m:r>
          <m:rPr>
            <m:sty m:val="p"/>
          </m:rPr>
          <m:t>=</m:t>
        </m:r>
        <m:r>
          <m:rPr/>
          <m:t>AC</m:t>
        </m:r>
      </m:oMath>
      <w:r>
        <w:t>.</w:t>
      </w:r>
      <w:r>
        <w:br w:type="textWrapping"/>
      </w:r>
      <m:oMath>
        <m:r>
          <m:rPr>
            <m:sty m:val="p"/>
          </m:rPr>
          <m:t>∵</m:t>
        </m:r>
        <m:r>
          <m:rPr/>
          <m:t>AB</m:t>
        </m:r>
        <m:r>
          <m:rPr>
            <m:sty m:val="p"/>
          </m:rPr>
          <m:t>=</m:t>
        </m:r>
        <m:r>
          <m:rPr/>
          <m:t>AC</m:t>
        </m:r>
      </m:oMath>
      <w:r>
        <w:t xml:space="preserve">, </w:t>
      </w:r>
      <m:oMath>
        <m:r>
          <m:rPr/>
          <m:t>AD</m:t>
        </m:r>
      </m:oMath>
      <w:r>
        <w:rPr>
          <w:rFonts w:ascii="Times New Roman" w:hAnsi="Times New Roman" w:eastAsia="Times New Roman" w:cs="Times New Roman"/>
        </w:rPr>
        <w:t xml:space="preserve"> 平分 </w:t>
      </w:r>
      <m:oMath>
        <m:r>
          <m:rPr>
            <m:sty m:val="p"/>
          </m:rPr>
          <m:t>∠</m:t>
        </m:r>
        <m:r>
          <m:rPr/>
          <m:t>BAD</m:t>
        </m:r>
      </m:oMath>
      <w:r>
        <w:t>,</w:t>
      </w:r>
      <w:r>
        <w:br w:type="textWrapping"/>
      </w:r>
      <m:oMath>
        <m:r>
          <m:rPr>
            <m:sty m:val="p"/>
          </m:rPr>
          <m:t>∴</m:t>
        </m:r>
        <m:r>
          <m:rPr/>
          <m:t>AD</m:t>
        </m:r>
        <m:r>
          <m:rPr>
            <m:sty m:val="p"/>
          </m:rPr>
          <m:t>⊥</m:t>
        </m:r>
        <m:r>
          <m:rPr/>
          <m:t>BC</m:t>
        </m:r>
      </m:oMath>
      <w:r>
        <w:t xml:space="preserve">, </w:t>
      </w:r>
      <m:oMath>
        <m:r>
          <m:rPr/>
          <m:t>D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/>
          <m:t>BC</m:t>
        </m:r>
      </m:oMath>
      <w:r>
        <w:rPr>
          <w:rFonts w:ascii="Times New Roman" w:hAnsi="Times New Roman" w:eastAsia="Times New Roman" w:cs="Times New Roman"/>
        </w:rPr>
        <w:t xml:space="preserve"> 中点.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而 </w:t>
      </w:r>
      <m:oMath>
        <m:r>
          <m:rPr/>
          <m:t>AB</m:t>
        </m:r>
      </m:oMath>
      <w:r>
        <w:rPr>
          <w:rFonts w:ascii="Times New Roman" w:hAnsi="Times New Roman" w:eastAsia="Times New Roman" w:cs="Times New Roman"/>
        </w:rPr>
        <w:t xml:space="preserve"> 可以不等于 </w:t>
      </w:r>
      <m:oMath>
        <m:r>
          <m:rPr/>
          <m:t>BC</m:t>
        </m:r>
      </m:oMath>
      <w:r>
        <w:t>.</w:t>
      </w:r>
    </w:p>
    <w:p w14:paraId="19B06104">
      <w:pPr>
        <w:numPr>
          <w:ilvl w:val="0"/>
          <w:numId w:val="1"/>
        </w:numPr>
        <w:spacing w:after="220"/>
      </w:pPr>
      <w:r>
        <w:rPr>
          <w:rFonts w:ascii="Times New Roman" w:hAnsi="Times New Roman" w:eastAsia="Times New Roman" w:cs="Times New Roman"/>
        </w:rPr>
        <w:t xml:space="preserve">① </w:t>
      </w:r>
      <m:oMath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×2=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>, 正确.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② </w:t>
      </w:r>
      <m:oMath>
        <m:r>
          <m:rPr>
            <m:sty m:val="p"/>
          </m:rPr>
          <m:t>=(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3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3×3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>, 正确.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③ </w:t>
      </w:r>
      <m:oMath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+2</m:t>
        </m:r>
        <m:r>
          <m:rPr/>
          <m:t>xy</m:t>
        </m:r>
      </m:oMath>
      <w:r>
        <w:rPr>
          <w:rFonts w:ascii="Times New Roman" w:hAnsi="Times New Roman" w:eastAsia="Times New Roman" w:cs="Times New Roman"/>
        </w:rPr>
        <w:t>, 不正确.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④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≥0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m:t>k</m:t>
                  </m:r>
                  <m:r>
                    <m:rPr>
                      <m:sty m:val="p"/>
                    </m:rPr>
                    <m:t>≠0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Times New Roman" w:cs="Times New Roman"/>
        </w:rPr>
        <w:t xml:space="preserve">, 解得 </w:t>
      </w:r>
      <m:oMath>
        <m:r>
          <m:rPr/>
          <m:t>k</m:t>
        </m:r>
        <m:r>
          <m:rPr>
            <m:sty m:val="p"/>
          </m:rPr>
          <m:t>&lt;0</m:t>
        </m:r>
      </m:oMath>
      <w:r>
        <w:t>.</w:t>
      </w:r>
      <w:r>
        <w:br w:type="textWrapping"/>
      </w:r>
      <m:oMath>
        <m:r>
          <m:rPr>
            <m:sty m:val="p"/>
          </m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/>
                      <m:t>k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m:t>k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p>
                  <m:sSupPr/>
                  <m:e>
                    <m:r>
                      <m:rPr/>
                      <m:t>k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⋅(−</m:t>
                </m:r>
                <m:r>
                  <m:rPr/>
                  <m:t>k</m:t>
                </m:r>
                <m:r>
                  <m:rPr>
                    <m:sty m:val="p"/>
                  </m:rPr>
                  <m:t>)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m:t>k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−</m:t>
            </m:r>
            <m:r>
              <m:rPr/>
              <m:t>k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−</m:t>
                </m:r>
                <m:r>
                  <m:rPr/>
                  <m:t>k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m:t>k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−</m:t>
            </m:r>
            <m:r>
              <m:rPr/>
              <m:t>k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≠0</m:t>
        </m:r>
      </m:oMath>
      <w:r>
        <w:t>.</w:t>
      </w:r>
      <w:r>
        <w:br w:type="textWrapping"/>
      </w:r>
      <m:oMath>
        <m:r>
          <m:rPr>
            <m:sty m:val="p"/>
          </m:rPr>
          <m:t>∴</m:t>
        </m:r>
        <m:r>
          <m:rPr/>
          <m:t>m</m:t>
        </m:r>
        <m:r>
          <m:rPr>
            <m:sty m:val="p"/>
          </m:rPr>
          <m:t>=</m:t>
        </m:r>
        <m:r>
          <m:rPr/>
          <m:t>n</m:t>
        </m:r>
      </m:oMath>
      <w:r>
        <w:rPr>
          <w:rFonts w:ascii="Times New Roman" w:hAnsi="Times New Roman" w:eastAsia="Times New Roman" w:cs="Times New Roman"/>
        </w:rPr>
        <w:t>,正确.</w:t>
      </w:r>
    </w:p>
    <w:p w14:paraId="3199B696">
      <w:pPr>
        <w:numPr>
          <w:ilvl w:val="0"/>
          <w:numId w:val="1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解:过点 </w:t>
      </w:r>
      <m:oMath>
        <m:r>
          <m:rPr/>
          <m:t>C</m:t>
        </m:r>
      </m:oMath>
      <w:r>
        <w:rPr>
          <w:rFonts w:ascii="Times New Roman" w:hAnsi="Times New Roman" w:eastAsia="Times New Roman" w:cs="Times New Roman"/>
        </w:rPr>
        <w:t xml:space="preserve"> 作 </w:t>
      </w:r>
      <m:oMath>
        <m:r>
          <m:rPr/>
          <m:t>CE</m:t>
        </m:r>
        <m:r>
          <m:rPr>
            <m:sty m:val="p"/>
          </m:rPr>
          <m:t>⊥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轴于点 </w:t>
      </w:r>
      <m:oMath>
        <m:r>
          <m:rPr/>
          <m:t>E</m:t>
        </m:r>
      </m:oMath>
      <w:r>
        <w:rPr>
          <w:rFonts w:ascii="Times New Roman" w:hAnsi="Times New Roman" w:eastAsia="Times New Roman" w:cs="Times New Roman"/>
        </w:rPr>
        <w:t xml:space="preserve">, 过点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作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F</m:t>
        </m:r>
        <m:r>
          <m:rPr>
            <m:sty m:val="p"/>
          </m:rPr>
          <m:t>⊥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轴于点 </w:t>
      </w:r>
      <m:oMath>
        <m:r>
          <m:rPr/>
          <m:t>F</m:t>
        </m:r>
      </m:oMath>
      <w:r>
        <w:t>.</w:t>
      </w:r>
      <w:r>
        <w:br w:type="textWrapping"/>
      </w:r>
      <m:oMath>
        <m:r>
          <m:rPr>
            <m:sty m:val="p"/>
          </m:rPr>
          <m:t>∵</m:t>
        </m:r>
        <m:r>
          <m:rPr/>
          <m:t>CE</m:t>
        </m:r>
        <m:r>
          <m:rPr>
            <m:sty m:val="p"/>
          </m:rPr>
          <m:t>⊥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轴,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F</m:t>
        </m:r>
        <m:r>
          <m:rPr>
            <m:sty m:val="p"/>
          </m:rPr>
          <m:t>⊥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轴,</w:t>
      </w:r>
      <w:r>
        <w:br w:type="textWrapping"/>
      </w:r>
      <m:oMath>
        <m:r>
          <m:rPr>
            <m:sty m:val="p"/>
          </m:rPr>
          <m:t>∴∠</m:t>
        </m:r>
        <m:r>
          <m:rPr/>
          <m:t>CEO</m:t>
        </m:r>
        <m:r>
          <m:rPr>
            <m:sty m:val="p"/>
          </m:rPr>
          <m:t>=∠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FO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.</w:t>
      </w:r>
      <w:r>
        <w:br w:type="textWrapping"/>
      </w:r>
      <m:oMath>
        <m:r>
          <m:rPr>
            <m:sty m:val="p"/>
          </m:rPr>
          <m:t>∵△</m:t>
        </m:r>
        <m:r>
          <m:rPr/>
          <m:t>ABC</m:t>
        </m:r>
        <m:r>
          <m:rPr>
            <m:sty m:val="p"/>
          </m:rPr>
          <m:t>∼△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′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>,</w:t>
      </w:r>
      <w:r>
        <w:br w:type="textWrapping"/>
      </w:r>
      <m:oMath>
        <m:r>
          <m:rPr>
            <m:sty m:val="p"/>
          </m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rPr/>
                  <m:t>ABC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sSup>
          <m:sSupPr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m:t>OC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m:t>O</m:t>
                    </m:r>
                    <m:sSup>
                      <m:sSupPr/>
                      <m:e>
                        <m:r>
                          <m:rPr/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</m:e>
          <m:sup>
            <m:r>
              <m:rPr>
                <m:sty m:val="p"/>
              </m:rPr>
              <m:t>2</m:t>
            </m:r>
          </m:sup>
        </m:sSup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COE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OF</m:t>
        </m:r>
      </m:oMath>
      <w:r>
        <w:rPr>
          <w:rFonts w:ascii="Times New Roman" w:hAnsi="Times New Roman" w:eastAsia="Times New Roman" w:cs="Times New Roman"/>
        </w:rPr>
        <w:t xml:space="preserve"> 中,</w:t>
      </w:r>
      <w:r>
        <w:br w:type="textWrapping"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∠</m:t>
                  </m:r>
                  <m:r>
                    <m:rPr/>
                    <m:t>COE</m:t>
                  </m:r>
                  <m:r>
                    <m:rPr>
                      <m:sty m:val="p"/>
                    </m:rPr>
                    <m:t>=∠</m:t>
                  </m:r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/>
                    <m:t>OF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m:t>∠</m:t>
                  </m:r>
                  <m:r>
                    <m:rPr/>
                    <m:t>CEO</m:t>
                  </m:r>
                  <m:r>
                    <m:rPr>
                      <m:sty m:val="p"/>
                    </m:rPr>
                    <m:t>=∠</m:t>
                  </m:r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/>
                    <m:t>FO</m:t>
                  </m:r>
                  <m:r>
                    <m:rPr>
                      <m:sty m:val="p"/>
                    </m:rPr>
                    <m:t>=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90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>,</w:t>
      </w:r>
      <w:r>
        <w:br w:type="textWrapping"/>
      </w:r>
      <m:oMath>
        <m:r>
          <m:rPr>
            <m:sty m:val="p"/>
          </m:rPr>
          <m:t>∴△</m:t>
        </m:r>
        <m:r>
          <m:rPr/>
          <m:t>COE</m:t>
        </m:r>
        <m:r>
          <m:rPr>
            <m:sty m:val="p"/>
          </m:rPr>
          <m:t>∼△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OF</m:t>
        </m:r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设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在 </w:t>
      </w:r>
      <m:oMath>
        <m:r>
          <m:rPr/>
          <m:t>y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Times New Roman" w:cs="Times New Roman"/>
        </w:rPr>
        <w:t xml:space="preserve"> 上.</w:t>
      </w:r>
      <w:r>
        <w:br w:type="textWrapping"/>
      </w:r>
      <m:oMath>
        <m:r>
          <m:rPr>
            <m:sty m:val="p"/>
          </m:rPr>
          <m:t>∴</m:t>
        </m:r>
        <m:sSup>
          <m:sSupPr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m:t>OC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m:t>O</m:t>
                    </m:r>
                    <m:sSup>
                      <m:sSupPr/>
                      <m:e>
                        <m:r>
                          <m:rPr/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rPr/>
                  <m:t>COE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/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/>
                  <m:t>OF</m:t>
                </m:r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m:t>OE</m:t>
            </m:r>
            <m:r>
              <m:rPr>
                <m:sty m:val="p"/>
              </m:rPr>
              <m:t>⋅</m:t>
            </m:r>
            <m:r>
              <m:rPr/>
              <m:t>EC</m:t>
            </m:r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m:t>OF</m:t>
            </m:r>
            <m:r>
              <m:rPr>
                <m:sty m:val="p"/>
              </m:rPr>
              <m:t>⋅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/>
              <m:t>F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m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  <w:r>
        <w:br w:type="textWrapping"/>
      </w:r>
      <m:oMath>
        <m:r>
          <m:rPr>
            <m:sty m:val="p"/>
          </m:rPr>
          <m:t>∴</m:t>
        </m:r>
        <m:r>
          <m:rPr/>
          <m:t>m</m:t>
        </m:r>
        <m:r>
          <m:rPr>
            <m:sty m:val="p"/>
          </m:rPr>
          <m:t>=32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.</w:t>
      </w:r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由对称性知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关于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轴的对称点在 </w:t>
      </w:r>
      <m:oMath>
        <m:r>
          <m:rPr/>
          <m:t>y</m:t>
        </m:r>
        <m:r>
          <m:rPr>
            <m:sty m:val="p"/>
          </m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Times New Roman" w:cs="Times New Roman"/>
        </w:rPr>
        <w:t xml:space="preserve"> 上.</w:t>
      </w:r>
      <w:r>
        <w:br w:type="textWrapping"/>
      </w:r>
      <m:oMath>
        <m:r>
          <m:rPr>
            <m:sty m:val="p"/>
          </m:rPr>
          <m:t>∴</m:t>
        </m:r>
        <m:r>
          <m:rPr/>
          <m:t>k</m:t>
        </m:r>
        <m:r>
          <m:rPr>
            <m:sty m:val="p"/>
          </m:rPr>
          <m:t>=32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.</w:t>
      </w:r>
    </w:p>
    <w:p w14:paraId="73ACB85F">
      <w:pPr>
        <w:numPr>
          <w:ilvl w:val="0"/>
          <w:numId w:val="1"/>
        </w:numPr>
        <w:spacing w:after="220"/>
      </w:pPr>
      <w:r>
        <w:rPr>
          <w:b/>
        </w:rPr>
        <w:t>第一步：求水平距离（侧面三角形）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设无人机位置为 </w:t>
      </w:r>
      <m:oMath>
        <m:r>
          <m:rPr/>
          <m:t>P</m:t>
        </m:r>
      </m:oMath>
      <w:r>
        <w:rPr>
          <w:rFonts w:ascii="Times New Roman" w:hAnsi="Times New Roman" w:eastAsia="Times New Roman" w:cs="Times New Roman"/>
        </w:rPr>
        <w:t xml:space="preserve">，其在地面的投影为 </w:t>
      </w:r>
      <m:oMath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>在 Rt</w:t>
      </w:r>
      <m:oMath>
        <m:r>
          <m:rPr>
            <m:sty m:val="p"/>
          </m:rPr>
          <m:t>△</m:t>
        </m:r>
        <m:r>
          <m:rPr/>
          <m:t>P</m:t>
        </m:r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O</m:t>
        </m:r>
      </m:oMath>
      <w:r>
        <w:rPr>
          <w:rFonts w:ascii="Times New Roman" w:hAnsi="Times New Roman" w:eastAsia="Times New Roman" w:cs="Times New Roman"/>
        </w:rPr>
        <w:t xml:space="preserve"> 中，已知高度 </w:t>
      </w:r>
      <m:oMath>
        <m:r>
          <m:rPr/>
          <m:t>P</m:t>
        </m:r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=120</m:t>
        </m:r>
      </m:oMath>
      <w:r>
        <w:rPr>
          <w:rFonts w:ascii="Times New Roman" w:hAnsi="Times New Roman" w:eastAsia="Times New Roman" w:cs="Times New Roman"/>
        </w:rPr>
        <w:t xml:space="preserve">，俯角 </w:t>
      </w:r>
      <m:oMath>
        <m:r>
          <m:rPr>
            <m:sty m:val="p"/>
          </m:rPr>
          <m:t>∠</m:t>
        </m:r>
        <m:r>
          <m:rPr/>
          <m:t>PO</m:t>
        </m:r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α</m:t>
        </m:r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由此求出水平总距离（即底边 </w:t>
      </w:r>
      <m:oMath>
        <m:r>
          <m:rPr/>
          <m:t>O</m:t>
        </m:r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>）：</w:t>
      </w:r>
    </w:p>
    <w:p w14:paraId="580DD4A9">
      <w:pPr>
        <w:spacing w:after="220"/>
      </w:pPr>
      <m:oMathPara>
        <m:oMath>
          <m:r>
            <m:rPr/>
            <m:t>O</m:t>
          </m:r>
          <m:sSup>
            <m:sSupPr/>
            <m:e>
              <m:r>
                <m:rPr/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120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tan⁡</m:t>
              </m:r>
              <m:r>
                <m:rPr/>
                <m:t>α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97C6234">
      <w:pPr>
        <w:spacing w:after="220"/>
      </w:pPr>
      <w:r>
        <w:rPr>
          <w:b/>
        </w:rPr>
        <w:t>第二步：求向南距离（俯视直角三角形）</w:t>
      </w:r>
      <w:r>
        <w:br w:type="textWrapping"/>
      </w:r>
      <w:r>
        <w:rPr>
          <w:rFonts w:ascii="Times New Roman" w:hAnsi="Times New Roman" w:eastAsia="Times New Roman" w:cs="Times New Roman"/>
        </w:rPr>
        <w:t>在地面上，无人机的飞行轨迹构成直角三角形.</w:t>
      </w:r>
    </w:p>
    <w:p w14:paraId="23E1CB2C">
      <w:pPr>
        <w:numPr>
          <w:ilvl w:val="0"/>
          <w:numId w:val="2"/>
        </w:numPr>
      </w:pPr>
      <w:r>
        <w:rPr>
          <w:b/>
        </w:rPr>
        <w:t>斜边</w:t>
      </w:r>
      <w:r>
        <w:rPr>
          <w:rFonts w:ascii="Times New Roman" w:hAnsi="Times New Roman" w:eastAsia="Times New Roman" w:cs="Times New Roman"/>
        </w:rPr>
        <w:t xml:space="preserve">：即第一步求出的 </w:t>
      </w:r>
      <m:oMath>
        <m:r>
          <m:rPr/>
          <m:t>O</m:t>
        </m:r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>.</w:t>
      </w:r>
    </w:p>
    <w:p w14:paraId="220D6680">
      <w:pPr>
        <w:numPr>
          <w:ilvl w:val="0"/>
          <w:numId w:val="2"/>
        </w:numPr>
      </w:pPr>
      <w:r>
        <w:rPr>
          <w:b/>
        </w:rPr>
        <w:t>直角边</w:t>
      </w:r>
      <w:r>
        <w:rPr>
          <w:rFonts w:ascii="Times New Roman" w:hAnsi="Times New Roman" w:eastAsia="Times New Roman" w:cs="Times New Roman"/>
        </w:rPr>
        <w:t xml:space="preserve">：题目要求的“向南飞行”距离，该边为偏航角 </w:t>
      </w:r>
      <m:oMath>
        <m:r>
          <m:rPr/>
          <m:t>β</m:t>
        </m:r>
      </m:oMath>
      <w:r>
        <w:rPr>
          <w:rFonts w:ascii="Times New Roman" w:hAnsi="Times New Roman" w:eastAsia="Times New Roman" w:cs="Times New Roman"/>
        </w:rPr>
        <w:t xml:space="preserve"> 的邻边.</w:t>
      </w:r>
    </w:p>
    <w:p w14:paraId="7FDC4B5D">
      <w:pPr>
        <w:spacing w:after="220"/>
      </w:pPr>
      <w:r>
        <w:rPr>
          <w:rFonts w:ascii="Times New Roman" w:hAnsi="Times New Roman" w:eastAsia="Times New Roman" w:cs="Times New Roman"/>
        </w:rPr>
        <w:t>根据余弦定义，可得：</w:t>
      </w:r>
    </w:p>
    <w:p w14:paraId="73E8EDA0">
      <w:pPr>
        <w:spacing w:after="220"/>
      </w:pPr>
      <m:oMathPara>
        <m:oMath>
          <m:r>
            <m:rPr>
              <m:nor/>
              <m:sty m:val="p"/>
            </m:rPr>
            <m:t>向南距离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斜边</m:t>
          </m:r>
          <m:r>
            <m:rPr>
              <m:sty m:val="p"/>
            </m:rPr>
            <m:t>×cos⁡</m:t>
          </m:r>
          <m:r>
            <m:rPr/>
            <m:t>β</m:t>
          </m:r>
        </m:oMath>
      </m:oMathPara>
    </w:p>
    <w:p w14:paraId="4CEF21D3">
      <w:pPr>
        <w:spacing w:after="220"/>
      </w:pPr>
      <m:oMathPara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120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tan⁡</m:t>
              </m:r>
              <m:r>
                <m:rPr/>
                <m:t>α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×cos⁡</m:t>
          </m:r>
          <m:r>
            <m:rPr/>
            <m:t>β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120cos⁡</m:t>
              </m:r>
              <m:r>
                <m:rPr/>
                <m:t>β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tan⁡</m:t>
              </m:r>
              <m:r>
                <m:rPr/>
                <m:t>α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EAF7DC0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解：</w:t>
      </w:r>
      <m:oMath>
        <m:r>
          <m:rPr>
            <m:sty m:val="p"/>
          </m:rPr>
          <m:t>∵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△</m:t>
            </m:r>
            <m:r>
              <m:rPr/>
              <m:t>COD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⋅</m:t>
        </m:r>
        <m:r>
          <m:rPr/>
          <m:t>OC</m:t>
        </m:r>
        <m:r>
          <m:rPr>
            <m:sty m:val="p"/>
          </m:rPr>
          <m:t>⋅</m:t>
        </m:r>
        <m:r>
          <m:rPr/>
          <m:t>CD</m:t>
        </m:r>
      </m:oMath>
      <w: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COB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⋅</m:t>
          </m:r>
          <m:r>
            <m:rPr/>
            <m:t>OC</m:t>
          </m:r>
          <m:r>
            <m:rPr>
              <m:sty m:val="p"/>
            </m:rPr>
            <m:t>⋅</m:t>
          </m:r>
          <m:acc>
            <m:accPr>
              <m:chr m:val="⌢"/>
            </m:accPr>
            <m:e>
              <m:r>
                <m:rPr/>
                <m:t>CB</m:t>
              </m:r>
            </m:e>
          </m:acc>
        </m:oMath>
      </m:oMathPara>
      <w: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m:t>又</m:t>
          </m:r>
          <m:r>
            <m:rPr>
              <m:sty m:val="p"/>
            </m:rPr>
            <m:t>∵</m:t>
          </m:r>
          <m:r>
            <m:rPr/>
            <m:t>CD</m:t>
          </m:r>
          <m:r>
            <m:rPr>
              <m:sty m:val="p"/>
            </m:rPr>
            <m:t>=</m:t>
          </m:r>
          <m:acc>
            <m:accPr>
              <m:chr m:val="⌢"/>
            </m:accPr>
            <m:e>
              <m:r>
                <m:rPr/>
                <m:t>CB</m:t>
              </m:r>
            </m:e>
          </m:acc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rPr/>
                <m:t>COD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COB</m:t>
              </m:r>
            </m:sub>
          </m:sSub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rPr/>
                <m:t>COD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COE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COB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COE</m:t>
              </m:r>
            </m:sub>
          </m:sSub>
        </m:oMath>
      </m:oMathPara>
      <w: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m:t>即 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阴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EOB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π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3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AOB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AOE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nor/>
                  <m:sty m:val="p"/>
                </m:rPr>
                <m:t>扇</m:t>
              </m:r>
              <m:r>
                <m:rPr/>
                <m:t>EOB</m:t>
              </m:r>
            </m:sub>
          </m:sSub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r>
            <m:rPr/>
            <m:t>π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π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3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4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3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π</m:t>
          </m:r>
        </m:oMath>
      </m:oMathPara>
    </w:p>
    <w:p w14:paraId="64186E2B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解: 寻找 I 点轨迹: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作正三角形 </w:t>
      </w:r>
      <m:oMath>
        <m:r>
          <m:rPr>
            <m:sty m:val="p"/>
          </m:rPr>
          <m:t>△</m:t>
        </m:r>
        <m:r>
          <m:rPr/>
          <m:t>GAJ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GBK</m:t>
        </m:r>
      </m:oMath>
      <w:r>
        <w:t>.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AGJ</m:t>
          </m:r>
          <m:r>
            <m:rPr>
              <m:sty m:val="p"/>
            </m:rPr>
            <m:t>=∠</m:t>
          </m:r>
          <m:r>
            <m:rPr/>
            <m:t>BGK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AGJ</m:t>
          </m:r>
          <m:r>
            <m:rPr>
              <m:sty m:val="p"/>
            </m:rPr>
            <m:t>−∠</m:t>
          </m:r>
          <m:r>
            <m:rPr/>
            <m:t>BGJ</m:t>
          </m:r>
          <m:r>
            <m:rPr>
              <m:sty m:val="p"/>
            </m:rPr>
            <m:t>=∠</m:t>
          </m:r>
          <m:r>
            <m:rPr/>
            <m:t>BGK</m:t>
          </m:r>
          <m:r>
            <m:rPr>
              <m:sty m:val="p"/>
            </m:rPr>
            <m:t>−∠</m:t>
          </m:r>
          <m:r>
            <m:rPr/>
            <m:t>BGJ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即 </w:t>
      </w:r>
      <m:oMath>
        <m:r>
          <m:rPr>
            <m:sty m:val="p"/>
          </m:rPr>
          <m:t>∠</m:t>
        </m:r>
        <m:r>
          <m:rPr/>
          <m:t>AGB</m:t>
        </m:r>
        <m:r>
          <m:rPr>
            <m:sty m:val="p"/>
          </m:rPr>
          <m:t>=∠</m:t>
        </m:r>
        <m:r>
          <m:rPr/>
          <m:t>JGK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AGB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JGK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/>
                      <m:t>AG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GJ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AGB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JGK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/>
                      <m:t>GB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GK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AGB</m:t>
          </m:r>
          <m:r>
            <m:rPr>
              <m:sty m:val="p"/>
            </m:rPr>
            <m:t>≅△</m:t>
          </m:r>
          <m:r>
            <m:rPr/>
            <m:t>JGK</m:t>
          </m:r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t xml:space="preserve"> </w:t>
      </w:r>
      <m:oMath>
        <m:r>
          <m:rPr/>
          <m:t>H</m:t>
        </m:r>
      </m:oMath>
      <w:r>
        <w:rPr>
          <w:rFonts w:ascii="Times New Roman" w:hAnsi="Times New Roman" w:eastAsia="Times New Roman" w:cs="Times New Roman"/>
        </w:rPr>
        <w:t xml:space="preserve"> 在 </w:t>
      </w:r>
      <m:oMath>
        <m:r>
          <m:rPr/>
          <m:t>AB</m:t>
        </m:r>
      </m:oMath>
      <w:r>
        <w:rPr>
          <w:rFonts w:ascii="Times New Roman" w:hAnsi="Times New Roman" w:eastAsia="Times New Roman" w:cs="Times New Roman"/>
        </w:rPr>
        <w:t xml:space="preserve"> 上运动时, </w:t>
      </w:r>
      <m:oMath>
        <m:r>
          <m:rPr/>
          <m:t>I</m:t>
        </m:r>
      </m:oMath>
      <w:r>
        <w:rPr>
          <w:rFonts w:ascii="Times New Roman" w:hAnsi="Times New Roman" w:eastAsia="Times New Roman" w:cs="Times New Roman"/>
        </w:rPr>
        <w:t xml:space="preserve"> 在 </w:t>
      </w:r>
      <m:oMath>
        <m:r>
          <m:rPr/>
          <m:t>JK</m:t>
        </m:r>
      </m:oMath>
      <w:r>
        <w:rPr>
          <w:rFonts w:ascii="Times New Roman" w:hAnsi="Times New Roman" w:eastAsia="Times New Roman" w:cs="Times New Roman"/>
        </w:rPr>
        <w:t xml:space="preserve"> 上运动.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过点 </w:t>
      </w:r>
      <m:oMath>
        <m:r>
          <m:rPr/>
          <m:t>J</m:t>
        </m:r>
      </m:oMath>
      <w:r>
        <w:rPr>
          <w:rFonts w:ascii="Times New Roman" w:hAnsi="Times New Roman" w:eastAsia="Times New Roman" w:cs="Times New Roman"/>
        </w:rPr>
        <w:t xml:space="preserve"> 作 </w:t>
      </w:r>
      <m:oMath>
        <m:r>
          <m:rPr/>
          <m:t>l</m:t>
        </m:r>
        <m:r>
          <m:rPr>
            <m:sty m:val="p"/>
          </m:rPr>
          <m:t>∥</m:t>
        </m:r>
        <m:r>
          <m:rPr/>
          <m:t>ED</m:t>
        </m:r>
      </m:oMath>
      <w:r>
        <w:rPr>
          <w:rFonts w:ascii="Times New Roman" w:hAnsi="Times New Roman" w:eastAsia="Times New Roman" w:cs="Times New Roman"/>
        </w:rPr>
        <w:t xml:space="preserve">，过点 </w:t>
      </w:r>
      <m:oMath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作 </w:t>
      </w:r>
      <m:oMath>
        <m:r>
          <m:rPr/>
          <m:t>KQ</m:t>
        </m:r>
        <m:r>
          <m:rPr>
            <m:sty m:val="p"/>
          </m:rPr>
          <m:t>⊥</m:t>
        </m:r>
        <m:r>
          <m:rPr/>
          <m:t>GB</m:t>
        </m:r>
      </m:oMath>
      <w:r>
        <w:rPr>
          <w:rFonts w:ascii="Times New Roman" w:hAnsi="Times New Roman" w:eastAsia="Times New Roman" w:cs="Times New Roman"/>
        </w:rPr>
        <w:t xml:space="preserve"> 交 </w:t>
      </w:r>
      <m:oMath>
        <m:r>
          <m:rPr/>
          <m:t>GB</m:t>
        </m:r>
      </m:oMath>
      <w:r>
        <w:rPr>
          <w:rFonts w:ascii="Times New Roman" w:hAnsi="Times New Roman" w:eastAsia="Times New Roman" w:cs="Times New Roman"/>
        </w:rPr>
        <w:t xml:space="preserve"> 于点 </w:t>
      </w:r>
      <m:oMath>
        <m:r>
          <m:rPr/>
          <m:t>Q</m:t>
        </m:r>
      </m:oMath>
      <w:r>
        <w:t>.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GK</m:t>
          </m:r>
          <m:r>
            <m:rPr>
              <m:sty m:val="p"/>
            </m:rPr>
            <m:t>=</m:t>
          </m:r>
          <m:r>
            <m:rPr/>
            <m:t>KB</m:t>
          </m:r>
          <m:r>
            <m:rPr>
              <m:sty m:val="p"/>
            </m:rPr>
            <m:t>,∠</m:t>
          </m:r>
          <m:r>
            <m:rPr/>
            <m:t>GKB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rPr/>
            <m:t>KQ</m:t>
          </m:r>
          <m:r>
            <m:rPr>
              <m:sty m:val="p"/>
            </m:rPr>
            <m:t>⊥</m:t>
          </m:r>
          <m:r>
            <m:rPr/>
            <m:t>GB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GKQ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QKJ</m:t>
          </m:r>
          <m:r>
            <m:rPr>
              <m:sty m:val="p"/>
            </m:rPr>
            <m:t>=∠</m:t>
          </m:r>
          <m:r>
            <m:rPr/>
            <m:t>GKJ</m:t>
          </m:r>
          <m:r>
            <m:rPr>
              <m:sty m:val="p"/>
            </m:rPr>
            <m:t>−∠</m:t>
          </m:r>
          <m:r>
            <m:rPr/>
            <m:t>GKQ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l</m:t>
          </m:r>
          <m:r>
            <m:rPr>
              <m:sty m:val="p"/>
            </m:rPr>
            <m:t>∥</m:t>
          </m:r>
          <m:r>
            <m:rPr/>
            <m:t>ED</m:t>
          </m:r>
          <m:r>
            <m:rPr>
              <m:sty m:val="p"/>
            </m:rPr>
            <m:t>∥</m:t>
          </m:r>
          <m:r>
            <m:rPr/>
            <m:t>KQ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∴∠1=∠</m:t>
          </m:r>
          <m:r>
            <m:rPr/>
            <m:t>QKJ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其余轨迹同理可得, 易证其轨迹 </w:t>
      </w:r>
      <m:oMath>
        <m:r>
          <m:rPr/>
          <m:t>JKLMNP</m:t>
        </m:r>
      </m:oMath>
      <w:r>
        <w:rPr>
          <w:rFonts w:ascii="Times New Roman" w:hAnsi="Times New Roman" w:eastAsia="Times New Roman" w:cs="Times New Roman"/>
        </w:rPr>
        <w:t xml:space="preserve">  为正六角形.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AO</m:t>
        </m:r>
        <m:r>
          <m:rPr>
            <m:sty m:val="p"/>
          </m:rPr>
          <m:t>,</m:t>
        </m:r>
        <m:r>
          <m:rPr/>
          <m:t>BO</m:t>
        </m:r>
      </m:oMath>
      <w:r>
        <w:t xml:space="preserve">. </w:t>
      </w:r>
      <m:oMath>
        <m:r>
          <m:rPr>
            <m:sty m:val="p"/>
          </m:rPr>
          <m:t>△</m:t>
        </m:r>
        <m:r>
          <m:rPr/>
          <m:t>AOB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GAJ</m:t>
        </m:r>
      </m:oMath>
      <w:r>
        <w:rPr>
          <w:rFonts w:ascii="Times New Roman" w:hAnsi="Times New Roman" w:eastAsia="Times New Roman" w:cs="Times New Roman"/>
        </w:rPr>
        <w:t xml:space="preserve"> 为等边三角形.易证 </w:t>
      </w:r>
      <m:oMath>
        <m:r>
          <m:rPr>
            <m:sty m:val="p"/>
          </m:rPr>
          <m:t>△</m:t>
        </m:r>
        <m:r>
          <m:rPr/>
          <m:t>AOJ</m:t>
        </m:r>
        <m:r>
          <m:rPr>
            <m:sty m:val="p"/>
          </m:rPr>
          <m:t>≅△</m:t>
        </m:r>
        <m:r>
          <m:rPr/>
          <m:t>ABG</m:t>
        </m:r>
      </m:oMath>
      <w:r>
        <w:t>,</w:t>
      </w:r>
      <w:r>
        <w:br w:type="textWrapping"/>
      </w:r>
      <m:oMath>
        <m:r>
          <m:rPr>
            <m:sty m:val="p"/>
          </m:rPr>
          <m:t>∴∠</m:t>
        </m:r>
        <m:r>
          <m:rPr/>
          <m:t>AOJ</m:t>
        </m:r>
        <m:r>
          <m:rPr>
            <m:sty m:val="p"/>
          </m:rPr>
          <m:t>=∠</m:t>
        </m:r>
        <m:r>
          <m:rPr/>
          <m:t>ABG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</w:t>
      </w:r>
      <m:oMath>
        <m:r>
          <m:rPr/>
          <m:t>OJ</m:t>
        </m:r>
      </m:oMath>
      <w:r>
        <w:rPr>
          <w:rFonts w:ascii="Times New Roman" w:hAnsi="Times New Roman" w:eastAsia="Times New Roman" w:cs="Times New Roman"/>
        </w:rPr>
        <w:t xml:space="preserve"> 即为最小值.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OJ</m:t>
          </m:r>
          <m:r>
            <m:rPr>
              <m:sty m:val="p"/>
            </m:rPr>
            <m:t>=</m:t>
          </m:r>
          <m:r>
            <m:rPr/>
            <m:t>GB</m:t>
          </m:r>
          <m:r>
            <m:rPr>
              <m:sty m:val="p"/>
            </m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3</m:t>
              </m:r>
              <m:ctrlPr>
                <w:rPr>
                  <w:rFonts w:ascii="Cambria Math" w:hAnsi="Cambria Math"/>
                </w:rPr>
              </m:ctrlPr>
            </m:e>
          </m:rad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EO</m:t>
        </m:r>
        <m:r>
          <m:rPr>
            <m:sty m:val="p"/>
          </m:rPr>
          <m:t>,</m:t>
        </m:r>
        <m:r>
          <m:rPr/>
          <m:t>OD</m:t>
        </m:r>
      </m:oMath>
      <w:r>
        <w:t xml:space="preserve">. </w:t>
      </w:r>
      <m:oMath>
        <m:r>
          <m:rPr>
            <m:sty m:val="p"/>
          </m:rPr>
          <m:t>△</m:t>
        </m:r>
        <m:r>
          <m:rPr/>
          <m:t>EOD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GDM</m:t>
        </m:r>
      </m:oMath>
      <w:r>
        <w:rPr>
          <w:rFonts w:ascii="Times New Roman" w:hAnsi="Times New Roman" w:eastAsia="Times New Roman" w:cs="Times New Roman"/>
        </w:rPr>
        <w:t xml:space="preserve"> 为等边三角形, </w:t>
      </w:r>
      <m:oMath>
        <m:r>
          <m:rPr/>
          <m:t>OM</m:t>
        </m:r>
      </m:oMath>
      <w:r>
        <w:rPr>
          <w:rFonts w:ascii="Times New Roman" w:hAnsi="Times New Roman" w:eastAsia="Times New Roman" w:cs="Times New Roman"/>
        </w:rPr>
        <w:t xml:space="preserve"> 即为最大值, </w:t>
      </w:r>
      <m:oMath>
        <m:r>
          <m:rPr>
            <m:sty m:val="p"/>
          </m:rPr>
          <m:t>△</m:t>
        </m:r>
        <m:r>
          <m:rPr/>
          <m:t>ODM</m:t>
        </m:r>
        <m:r>
          <m:rPr>
            <m:sty m:val="p"/>
          </m:rPr>
          <m:t>≅△</m:t>
        </m:r>
        <m:r>
          <m:rPr/>
          <m:t>EDG</m:t>
        </m:r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>在 Rt</w:t>
      </w:r>
      <m:oMath>
        <m:r>
          <m:rPr>
            <m:sty m:val="p"/>
          </m:rPr>
          <m:t>△</m:t>
        </m:r>
        <m:r>
          <m:rPr/>
          <m:t>GDE</m:t>
        </m:r>
      </m:oMath>
      <w:r>
        <w:rPr>
          <w:rFonts w:ascii="Times New Roman" w:hAnsi="Times New Roman" w:eastAsia="Times New Roman" w:cs="Times New Roman"/>
        </w:rPr>
        <w:t xml:space="preserve"> 中, </w:t>
      </w:r>
      <m:oMath>
        <m:r>
          <m:rPr/>
          <m:t>GE</m:t>
        </m:r>
        <m:r>
          <m:rPr>
            <m:sty m:val="p"/>
          </m:rPr>
          <m:t>=</m:t>
        </m:r>
        <m:r>
          <m:rPr/>
          <m:t>OM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G</m:t>
            </m:r>
            <m:sSup>
              <m:sSupPr/>
              <m:e>
                <m:r>
                  <m:rPr/>
                  <m:t>D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E</m:t>
            </m:r>
            <m:sSup>
              <m:sSupPr/>
              <m:e>
                <m:r>
                  <m:rPr/>
                  <m:t>D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7</m:t>
            </m:r>
            <m:ctrlPr>
              <w:rPr>
                <w:rFonts w:ascii="Cambria Math" w:hAnsi="Cambria Math"/>
              </w:rPr>
            </m:ctrlPr>
          </m:e>
        </m:rad>
      </m:oMath>
    </w:p>
    <w:p w14:paraId="66D2407A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解: 在 AB 上取点 F, 使 </w:t>
      </w:r>
      <m:oMath>
        <m:r>
          <m:rPr>
            <m:sty m:val="p"/>
          </m:rPr>
          <m:t>∠</m:t>
        </m:r>
        <m:r>
          <m:rPr/>
          <m:t>BFC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.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AEB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135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BEC</m:t>
          </m:r>
          <m:r>
            <m:rPr>
              <m:sty m:val="p"/>
            </m:rPr>
            <m:t>=∠</m:t>
          </m:r>
          <m:r>
            <m:rPr/>
            <m:t>BFC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AEB</m:t>
          </m:r>
          <m:r>
            <m:rPr>
              <m:sty m:val="p"/>
            </m:rPr>
            <m:t>=∠</m:t>
          </m:r>
          <m:r>
            <m:rPr/>
            <m:t>AFC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135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AEB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AFC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BAE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FAC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AEB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AFC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AEB</m:t>
          </m:r>
          <m:r>
            <m:rPr>
              <m:sty m:val="p"/>
            </m:rPr>
            <m:t>∼△</m:t>
          </m:r>
          <m:r>
            <m:rPr/>
            <m:t>AFC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AE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AF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AB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AC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AE</m:t>
          </m:r>
          <m:r>
            <m:rPr>
              <m:sty m:val="p"/>
            </m:rPr>
            <m:t>⋅</m:t>
          </m:r>
          <m:r>
            <m:rPr/>
            <m:t>AC</m:t>
          </m:r>
          <m:r>
            <m:rPr>
              <m:sty m:val="p"/>
            </m:rPr>
            <m:t>=</m:t>
          </m:r>
          <m:r>
            <m:rPr/>
            <m:t>AB</m:t>
          </m:r>
          <m:r>
            <m:rPr>
              <m:sty m:val="p"/>
            </m:rPr>
            <m:t>⋅</m:t>
          </m:r>
          <m:r>
            <m:rPr/>
            <m:t>AF</m:t>
          </m:r>
          <m:r>
            <m:rPr>
              <m:sty m:val="p"/>
            </m:rPr>
            <m:t>=4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CF</m:t>
        </m:r>
      </m:oMath>
      <w:r>
        <w:rPr>
          <w:rFonts w:ascii="Times New Roman" w:hAnsi="Times New Roman" w:eastAsia="Times New Roman" w:cs="Times New Roman"/>
        </w:rPr>
        <w:t xml:space="preserve">, 过点 </w:t>
      </w:r>
      <m:oMath>
        <m:r>
          <m:rPr/>
          <m:t>D</m:t>
        </m:r>
      </m:oMath>
      <w:r>
        <w:rPr>
          <w:rFonts w:ascii="Times New Roman" w:hAnsi="Times New Roman" w:eastAsia="Times New Roman" w:cs="Times New Roman"/>
        </w:rPr>
        <w:t xml:space="preserve"> 作 </w:t>
      </w:r>
      <m:oMath>
        <m:r>
          <m:rPr/>
          <m:t>DG</m:t>
        </m:r>
        <m:r>
          <m:rPr>
            <m:sty m:val="p"/>
          </m:rPr>
          <m:t>⊥</m:t>
        </m:r>
        <m:r>
          <m:rPr/>
          <m:t>CF</m:t>
        </m:r>
      </m:oMath>
      <w:r>
        <w:rPr>
          <w:rFonts w:ascii="Times New Roman" w:hAnsi="Times New Roman" w:eastAsia="Times New Roman" w:cs="Times New Roman"/>
        </w:rPr>
        <w:t xml:space="preserve"> 交 </w:t>
      </w:r>
      <m:oMath>
        <m:r>
          <m:rPr/>
          <m:t>CF</m:t>
        </m:r>
      </m:oMath>
      <w:r>
        <w:rPr>
          <w:rFonts w:ascii="Times New Roman" w:hAnsi="Times New Roman" w:eastAsia="Times New Roman" w:cs="Times New Roman"/>
        </w:rPr>
        <w:t xml:space="preserve"> 于点 </w:t>
      </w:r>
      <m:oMath>
        <m:r>
          <m:rPr/>
          <m:t>G</m:t>
        </m:r>
      </m:oMath>
      <w:r>
        <w:rPr>
          <w:rFonts w:ascii="Times New Roman" w:hAnsi="Times New Roman" w:eastAsia="Times New Roman" w:cs="Times New Roman"/>
        </w:rPr>
        <w:t xml:space="preserve">, 过点 </w:t>
      </w:r>
      <m:oMath>
        <m:r>
          <m:rPr/>
          <m:t>C</m:t>
        </m:r>
      </m:oMath>
      <w:r>
        <w:rPr>
          <w:rFonts w:ascii="Times New Roman" w:hAnsi="Times New Roman" w:eastAsia="Times New Roman" w:cs="Times New Roman"/>
        </w:rPr>
        <w:t xml:space="preserve"> 作 </w:t>
      </w:r>
      <m:oMath>
        <m:r>
          <m:rPr/>
          <m:t>CH</m:t>
        </m:r>
        <m:r>
          <m:rPr>
            <m:sty m:val="p"/>
          </m:rPr>
          <m:t>⊥</m:t>
        </m:r>
        <m:r>
          <m:rPr/>
          <m:t>AB</m:t>
        </m:r>
      </m:oMath>
      <w:r>
        <w:rPr>
          <w:rFonts w:ascii="Times New Roman" w:hAnsi="Times New Roman" w:eastAsia="Times New Roman" w:cs="Times New Roman"/>
        </w:rPr>
        <w:t xml:space="preserve"> 交 </w:t>
      </w:r>
      <m:oMath>
        <m:r>
          <m:rPr/>
          <m:t>AB</m:t>
        </m:r>
      </m:oMath>
      <w:r>
        <w:rPr>
          <w:rFonts w:ascii="Times New Roman" w:hAnsi="Times New Roman" w:eastAsia="Times New Roman" w:cs="Times New Roman"/>
        </w:rPr>
        <w:t xml:space="preserve"> 于点 </w:t>
      </w:r>
      <m:oMath>
        <m:r>
          <m:rPr/>
          <m:t>H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DG</m:t>
          </m:r>
          <m:r>
            <m:rPr>
              <m:sty m:val="p"/>
            </m:rPr>
            <m:t>⊥</m:t>
          </m:r>
          <m:r>
            <m:rPr/>
            <m:t>FC</m:t>
          </m:r>
          <m:r>
            <m:rPr>
              <m:sty m:val="p"/>
            </m:rPr>
            <m:t>,∠</m:t>
          </m:r>
          <m:r>
            <m:rPr/>
            <m:t>DFC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FGD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,∠</m:t>
          </m:r>
          <m:r>
            <m:rPr/>
            <m:t>FDG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ADC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GDC</m:t>
          </m:r>
          <m:r>
            <m:rPr>
              <m:sty m:val="p"/>
            </m:rPr>
            <m:t>=∠</m:t>
          </m:r>
          <m:r>
            <m:rPr/>
            <m:t>FDC</m:t>
          </m:r>
          <m:r>
            <m:rPr>
              <m:sty m:val="p"/>
            </m:rPr>
            <m:t>−∠</m:t>
          </m:r>
          <m:r>
            <m:rPr/>
            <m:t>FDG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在 Rt</w:t>
      </w:r>
      <m:oMath>
        <m:r>
          <m:rPr>
            <m:sty m:val="p"/>
          </m:rPr>
          <m:t>△</m:t>
        </m:r>
        <m:r>
          <m:rPr/>
          <m:t>DGC</m:t>
        </m:r>
      </m:oMath>
      <w:r>
        <w:rPr>
          <w:rFonts w:ascii="Times New Roman" w:hAnsi="Times New Roman" w:eastAsia="Times New Roman" w:cs="Times New Roman"/>
        </w:rPr>
        <w:t xml:space="preserve"> 中, </w:t>
      </w:r>
      <m:oMath>
        <m:r>
          <m:rPr>
            <m:sty m:val="p"/>
          </m:rPr>
          <m:t>∠</m:t>
        </m:r>
        <m:r>
          <m:rPr/>
          <m:t>DGC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,∠</m:t>
        </m:r>
        <m:r>
          <m:rPr/>
          <m:t>GDC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 设 </w:t>
      </w:r>
      <m:oMath>
        <m:r>
          <m:rPr/>
          <m:t>GC</m:t>
        </m:r>
        <m:r>
          <m:rPr>
            <m:sty m:val="p"/>
          </m:rPr>
          <m:t>=</m:t>
        </m:r>
        <m:r>
          <m:rPr/>
          <m:t>k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则 </w:t>
      </w:r>
      <m:oMath>
        <m:r>
          <m:rPr/>
          <m:t>DG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m:t>k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在 Rt</w:t>
      </w:r>
      <m:oMath>
        <m:r>
          <m:rPr>
            <m:sty m:val="p"/>
          </m:rPr>
          <m:t>△</m:t>
        </m:r>
        <m:r>
          <m:rPr/>
          <m:t>FGD</m:t>
        </m:r>
      </m:oMath>
      <w:r>
        <w:rPr>
          <w:rFonts w:ascii="Times New Roman" w:hAnsi="Times New Roman" w:eastAsia="Times New Roman" w:cs="Times New Roman"/>
        </w:rPr>
        <w:t xml:space="preserve"> 中, </w:t>
      </w:r>
      <m:oMath>
        <m:r>
          <m:rPr>
            <m:sty m:val="p"/>
          </m:rPr>
          <m:t>∠</m:t>
        </m:r>
        <m:r>
          <m:rPr/>
          <m:t>GFD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,∠</m:t>
        </m:r>
        <m:r>
          <m:rPr/>
          <m:t>FGD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FG</m:t>
          </m:r>
          <m:r>
            <m:rPr>
              <m:sty m:val="p"/>
            </m:rPr>
            <m:t>=</m:t>
          </m:r>
          <m:r>
            <m:rPr/>
            <m:t>DG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3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k</m:t>
          </m:r>
          <m:r>
            <m:rPr>
              <m:sty m:val="p"/>
            </m:rPr>
            <m:t>,</m:t>
          </m:r>
          <m:r>
            <m:rPr/>
            <m:t>DF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6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k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rPr/>
                <m:t>DFC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⋅</m:t>
          </m:r>
          <m:r>
            <m:rPr/>
            <m:t>CF</m:t>
          </m:r>
          <m:r>
            <m:rPr>
              <m:sty m:val="p"/>
            </m:rPr>
            <m:t>⋅</m:t>
          </m:r>
          <m:r>
            <m:rPr/>
            <m:t>DG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⋅</m:t>
          </m:r>
          <m:r>
            <m:rPr/>
            <m:t>DF</m:t>
          </m:r>
          <m:r>
            <m:rPr>
              <m:sty m:val="p"/>
            </m:rPr>
            <m:t>⋅</m:t>
          </m:r>
          <m:r>
            <m:rPr/>
            <m:t>CH</m:t>
          </m:r>
        </m:oMath>
      </m:oMathPara>
      <w:r>
        <w:br w:type="textWrapping"/>
      </w:r>
      <m:oMath>
        <m:r>
          <m:rPr>
            <m:sty m:val="p"/>
          </m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m:t>+1)</m:t>
            </m:r>
            <m:sSup>
              <m:sSupPr/>
              <m:e>
                <m:r>
                  <m:rPr/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m:t>k</m:t>
            </m:r>
            <m:r>
              <m:rPr>
                <m:sty m:val="p"/>
              </m:rPr>
              <m:t>⋅</m:t>
            </m:r>
            <m:r>
              <m:rPr/>
              <m:t>CH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Times New Roman" w:cs="Times New Roman"/>
        </w:rPr>
        <w:t xml:space="preserve"> ①</w:t>
      </w:r>
      <w:r>
        <w:br w:type="textWrapping"/>
      </w:r>
      <m:oMath>
        <m:r>
          <m:rPr>
            <m:sty m:val="p"/>
          </m:rPr>
          <m:t>∵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△</m:t>
            </m:r>
            <m:r>
              <m:rPr/>
              <m:t>ABC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⋅</m:t>
        </m:r>
        <m:r>
          <m:rPr/>
          <m:t>AB</m:t>
        </m:r>
        <m:r>
          <m:rPr>
            <m:sty m:val="p"/>
          </m:rPr>
          <m:t>⋅</m:t>
        </m:r>
        <m:r>
          <m:rPr/>
          <m:t>CH</m:t>
        </m:r>
        <m:r>
          <m:rPr>
            <m:sty m:val="p"/>
          </m:rPr>
          <m:t>=3+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Times New Roman" w:cs="Times New Roman"/>
        </w:rPr>
        <w:t xml:space="preserve"> ②</w:t>
      </w:r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由 ①② 知 </w:t>
      </w:r>
      <m:oMath>
        <m:r>
          <m:rPr/>
          <m:t>k</m:t>
        </m:r>
        <m:r>
          <m:rPr>
            <m:sty m:val="p"/>
          </m:rPr>
          <m:t>⋅</m:t>
        </m:r>
        <m:r>
          <m:rPr/>
          <m:t>AB</m:t>
        </m:r>
        <m:r>
          <m:rPr>
            <m:sty m:val="p"/>
          </m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DF</m:t>
          </m:r>
          <m:r>
            <m:rPr>
              <m:sty m:val="p"/>
            </m:rPr>
            <m:t>⋅</m:t>
          </m:r>
          <m:r>
            <m:rPr/>
            <m:t>AB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6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k</m:t>
          </m:r>
          <m:r>
            <m:rPr>
              <m:sty m:val="p"/>
            </m:rPr>
            <m:t>⋅</m:t>
          </m:r>
          <m:r>
            <m:rPr/>
            <m:t>AB</m:t>
          </m:r>
          <m:r>
            <m:rPr>
              <m:sty m:val="p"/>
            </m:rPr>
            <m:t>=12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AD</m:t>
          </m:r>
          <m:r>
            <m:rPr>
              <m:sty m:val="p"/>
            </m:rPr>
            <m:t>⋅</m:t>
          </m:r>
          <m:r>
            <m:rPr/>
            <m:t>AB</m:t>
          </m:r>
          <m:r>
            <m:rPr>
              <m:sty m:val="p"/>
            </m:rPr>
            <m:t>=(</m:t>
          </m:r>
          <m:r>
            <m:rPr/>
            <m:t>AF</m:t>
          </m:r>
          <m:r>
            <m:rPr>
              <m:sty m:val="p"/>
            </m:rPr>
            <m:t>+</m:t>
          </m:r>
          <m:r>
            <m:rPr/>
            <m:t>FD</m:t>
          </m:r>
          <m:r>
            <m:rPr>
              <m:sty m:val="p"/>
            </m:rPr>
            <m:t>)⋅</m:t>
          </m:r>
          <m:r>
            <m:rPr/>
            <m:t>AB</m:t>
          </m:r>
          <m:r>
            <m:rPr>
              <m:sty m:val="p"/>
            </m:rPr>
            <m:t>=</m:t>
          </m:r>
          <m:r>
            <m:rPr/>
            <m:t>AF</m:t>
          </m:r>
          <m:r>
            <m:rPr>
              <m:sty m:val="p"/>
            </m:rPr>
            <m:t>⋅</m:t>
          </m:r>
          <m:r>
            <m:rPr/>
            <m:t>AB</m:t>
          </m:r>
          <m:r>
            <m:rPr>
              <m:sty m:val="p"/>
            </m:rPr>
            <m:t>+</m:t>
          </m:r>
          <m:r>
            <m:rPr/>
            <m:t>FD</m:t>
          </m:r>
          <m:r>
            <m:rPr>
              <m:sty m:val="p"/>
            </m:rPr>
            <m:t>⋅</m:t>
          </m:r>
          <m:r>
            <m:rPr/>
            <m:t>AB</m:t>
          </m:r>
          <m:r>
            <m:rPr>
              <m:sty m:val="p"/>
            </m:rPr>
            <m:t>=4+12=16.</m:t>
          </m:r>
        </m:oMath>
      </m:oMathPara>
    </w:p>
    <w:p w14:paraId="6B1AAC77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解：原式 </w:t>
      </w:r>
      <m:oMath>
        <m:r>
          <m:rPr>
            <m:sty m:val="p"/>
          </m:rPr>
          <m:t>=15</m:t>
        </m:r>
        <m:r>
          <m:rPr/>
          <m:t>m</m:t>
        </m:r>
        <m:r>
          <m:rPr>
            <m:sty m:val="p"/>
          </m:rPr>
          <m:t>−10−15</m:t>
        </m:r>
        <m:r>
          <m:rPr/>
          <m:t>m</m:t>
        </m:r>
        <m:r>
          <m:rPr>
            <m:sty m:val="p"/>
          </m:rPr>
          <m:t>+21=−10+21=11</m:t>
        </m:r>
      </m:oMath>
    </w:p>
    <w:p w14:paraId="6FE680D2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解：</w:t>
      </w:r>
      <m:oMath>
        <m:r>
          <m:rPr>
            <m:sty m:val="p"/>
          </m:rPr>
          <m:t>∵∠</m:t>
        </m:r>
        <m:r>
          <m:rPr/>
          <m:t>A</m:t>
        </m:r>
        <m:r>
          <m:rPr>
            <m:sty m:val="p"/>
          </m:rPr>
          <m:t>+∠</m:t>
        </m:r>
        <m:r>
          <m:rPr/>
          <m:t>B</m:t>
        </m:r>
        <m:r>
          <m:rPr>
            <m:sty m:val="p"/>
          </m:rPr>
          <m:t>=3∠</m:t>
        </m:r>
        <m:r>
          <m:rPr/>
          <m:t>C</m:t>
        </m:r>
      </m:oMath>
      <w:r>
        <w:t xml:space="preserve">, </w:t>
      </w:r>
      <m:oMath>
        <m:r>
          <m:rPr>
            <m:sty m:val="p"/>
          </m:rPr>
          <m:t>∠</m:t>
        </m:r>
        <m:r>
          <m:rPr/>
          <m:t>A</m:t>
        </m:r>
        <m:r>
          <m:rPr>
            <m:sty m:val="p"/>
          </m:rPr>
          <m:t>+∠</m:t>
        </m:r>
        <m:r>
          <m:rPr/>
          <m:t>B</m:t>
        </m:r>
        <m:r>
          <m:rPr>
            <m:sty m:val="p"/>
          </m:rPr>
          <m:t>+∠</m:t>
        </m:r>
        <m:r>
          <m:rPr/>
          <m:t>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</m:t>
          </m:r>
          <m:r>
            <m:rPr>
              <m:sty m:val="p"/>
            </m:rPr>
            <m:t>+∠</m:t>
          </m:r>
          <m:r>
            <m:rPr/>
            <m:t>B</m:t>
          </m:r>
          <m:r>
            <m:rPr>
              <m:sty m:val="p"/>
            </m:rPr>
            <m:t>+∠</m:t>
          </m:r>
          <m:r>
            <m:rPr/>
            <m:t>C</m:t>
          </m:r>
          <m:r>
            <m:rPr>
              <m:sty m:val="p"/>
            </m:rPr>
            <m:t>=4∠</m:t>
          </m:r>
          <m:r>
            <m:rPr/>
            <m:t>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 w14:paraId="791C4C15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解: 过点</w:t>
      </w:r>
      <m:oMath>
        <m:r>
          <m:rPr/>
          <m:t>A</m:t>
        </m:r>
      </m:oMath>
      <w:r>
        <w:rPr>
          <w:rFonts w:ascii="Times New Roman" w:hAnsi="Times New Roman" w:eastAsia="Times New Roman" w:cs="Times New Roman"/>
        </w:rPr>
        <w:t>作</w:t>
      </w:r>
      <m:oMath>
        <m:r>
          <m:rPr/>
          <m:t>AE</m:t>
        </m:r>
        <m:r>
          <m:rPr>
            <m:sty m:val="p"/>
          </m:rPr>
          <m:t>⊥</m:t>
        </m:r>
        <m:r>
          <m:rPr/>
          <m:t>BC</m:t>
        </m:r>
      </m:oMath>
      <w:r>
        <w:rPr>
          <w:rFonts w:ascii="Times New Roman" w:hAnsi="Times New Roman" w:eastAsia="Times New Roman" w:cs="Times New Roman"/>
        </w:rPr>
        <w:t>交</w:t>
      </w:r>
      <m:oMath>
        <m:r>
          <m:rPr/>
          <m:t>BC</m:t>
        </m:r>
      </m:oMath>
      <w:r>
        <w:rPr>
          <w:rFonts w:ascii="Times New Roman" w:hAnsi="Times New Roman" w:eastAsia="Times New Roman" w:cs="Times New Roman"/>
        </w:rPr>
        <w:t>于点</w:t>
      </w:r>
      <m:oMath>
        <m:r>
          <m:rPr/>
          <m:t>E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过点</w:t>
      </w:r>
      <m:oMath>
        <m:r>
          <m:rPr/>
          <m:t>D</m:t>
        </m:r>
      </m:oMath>
      <w:r>
        <w:rPr>
          <w:rFonts w:ascii="Times New Roman" w:hAnsi="Times New Roman" w:eastAsia="Times New Roman" w:cs="Times New Roman"/>
        </w:rPr>
        <w:t>作</w:t>
      </w:r>
      <m:oMath>
        <m:r>
          <m:rPr/>
          <m:t>DF</m:t>
        </m:r>
        <m:r>
          <m:rPr>
            <m:sty m:val="p"/>
          </m:rPr>
          <m:t>⊥</m:t>
        </m:r>
        <m:r>
          <m:rPr/>
          <m:t>AE</m:t>
        </m:r>
      </m:oMath>
      <w:r>
        <w:rPr>
          <w:rFonts w:ascii="Times New Roman" w:hAnsi="Times New Roman" w:eastAsia="Times New Roman" w:cs="Times New Roman"/>
        </w:rPr>
        <w:t>交</w:t>
      </w:r>
      <m:oMath>
        <m:r>
          <m:rPr/>
          <m:t>AE</m:t>
        </m:r>
      </m:oMath>
      <w:r>
        <w:rPr>
          <w:rFonts w:ascii="Times New Roman" w:hAnsi="Times New Roman" w:eastAsia="Times New Roman" w:cs="Times New Roman"/>
        </w:rPr>
        <w:t>于点</w:t>
      </w:r>
      <m:oMath>
        <m:r>
          <m:rPr/>
          <m:t>F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过点</w:t>
      </w:r>
      <m:oMath>
        <m:r>
          <m:rPr/>
          <m:t>B</m:t>
        </m:r>
      </m:oMath>
      <w:r>
        <w:rPr>
          <w:rFonts w:ascii="Times New Roman" w:hAnsi="Times New Roman" w:eastAsia="Times New Roman" w:cs="Times New Roman"/>
        </w:rPr>
        <w:t>作</w:t>
      </w:r>
      <m:oMath>
        <m:r>
          <m:rPr/>
          <m:t>BG</m:t>
        </m:r>
        <m:r>
          <m:rPr>
            <m:sty m:val="p"/>
          </m:rPr>
          <m:t>⊥</m:t>
        </m:r>
        <m:r>
          <m:rPr/>
          <m:t>AD</m:t>
        </m:r>
      </m:oMath>
      <w:r>
        <w:rPr>
          <w:rFonts w:ascii="Times New Roman" w:hAnsi="Times New Roman" w:eastAsia="Times New Roman" w:cs="Times New Roman"/>
        </w:rPr>
        <w:t>交</w:t>
      </w:r>
      <m:oMath>
        <m:r>
          <m:rPr/>
          <m:t>AD</m:t>
        </m:r>
      </m:oMath>
      <w:r>
        <w:rPr>
          <w:rFonts w:ascii="Times New Roman" w:hAnsi="Times New Roman" w:eastAsia="Times New Roman" w:cs="Times New Roman"/>
        </w:rPr>
        <w:t>于点</w:t>
      </w:r>
      <m:oMath>
        <m:r>
          <m:rPr/>
          <m:t>G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BAE</m:t>
          </m:r>
          <m:r>
            <m:rPr>
              <m:sty m:val="p"/>
            </m:rPr>
            <m:t>+∠</m:t>
          </m:r>
          <m:r>
            <m:rPr/>
            <m:t>EAC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∠</m:t>
          </m:r>
          <m:r>
            <m:rPr/>
            <m:t>EAC</m:t>
          </m:r>
          <m:r>
            <m:rPr>
              <m:sty m:val="p"/>
            </m:rPr>
            <m:t>+∠</m:t>
          </m:r>
          <m:r>
            <m:rPr/>
            <m:t>ACE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BAE</m:t>
          </m:r>
          <m:r>
            <m:rPr>
              <m:sty m:val="p"/>
            </m:rPr>
            <m:t>=∠</m:t>
          </m:r>
          <m:r>
            <m:rPr/>
            <m:t>ACE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在</w:t>
      </w:r>
      <m:oMath>
        <m:r>
          <m:rPr/>
          <m:t>Rt</m:t>
        </m:r>
        <m:r>
          <m:rPr>
            <m:sty m:val="p"/>
          </m:rPr>
          <m:t>△</m:t>
        </m:r>
        <m:r>
          <m:rPr/>
          <m:t>BAE</m:t>
        </m:r>
      </m:oMath>
      <w:r>
        <w:rPr>
          <w:rFonts w:ascii="Times New Roman" w:hAnsi="Times New Roman" w:eastAsia="Times New Roman" w:cs="Times New Roman"/>
        </w:rPr>
        <w:t>中, 设</w:t>
      </w:r>
      <m:oMath>
        <m:r>
          <m:rPr/>
          <m:t>BA</m:t>
        </m:r>
        <m:r>
          <m:rPr>
            <m:sty m:val="p"/>
          </m:rPr>
          <m:t>=3</m:t>
        </m:r>
      </m:oMath>
      <w:r>
        <w:t xml:space="preserve">, </w:t>
      </w:r>
      <m:oMath>
        <m:r>
          <m:rPr>
            <m:sty m:val="p"/>
          </m:rPr>
          <m:t>tan⁡∠</m:t>
        </m:r>
        <m:r>
          <m:rPr/>
          <m:t>BAE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br w:type="textWrapping"/>
      </w:r>
      <m:oMath>
        <m:r>
          <m:rPr>
            <m:sty m:val="p"/>
          </m:rPr>
          <m:t>∴</m:t>
        </m:r>
        <m:r>
          <m:rPr/>
          <m:t>BE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, </w:t>
      </w:r>
      <m:oMath>
        <m:r>
          <m:rPr/>
          <m:t>EA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12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br w:type="textWrapping"/>
      </w:r>
      <m:oMath>
        <m:r>
          <m:rPr>
            <m:sty m:val="p"/>
          </m:rPr>
          <m:t>∵∠</m:t>
        </m:r>
        <m:r>
          <m:rPr/>
          <m:t>ADF</m:t>
        </m:r>
        <m:r>
          <m:rPr>
            <m:sty m:val="p"/>
          </m:rPr>
          <m:t>=∠</m:t>
        </m:r>
        <m:r>
          <m:rPr/>
          <m:t>BDA</m:t>
        </m:r>
        <m:r>
          <m:rPr>
            <m:sty m:val="p"/>
          </m:rPr>
          <m:t>−∠</m:t>
        </m:r>
        <m:r>
          <m:rPr/>
          <m:t>BDF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</w:t>
      </w:r>
      <m:oMath>
        <m:r>
          <m:rPr/>
          <m:t>DF</m:t>
        </m:r>
        <m:r>
          <m:rPr>
            <m:sty m:val="p"/>
          </m:rPr>
          <m:t>=</m:t>
        </m:r>
        <m:r>
          <m:rPr/>
          <m:t>BE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br w:type="textWrapping"/>
      </w:r>
      <m:oMath>
        <m:r>
          <m:rPr>
            <m:sty m:val="p"/>
          </m:rPr>
          <m:t>∴在</m:t>
        </m:r>
        <m:r>
          <m:rPr/>
          <m:t>Rt</m:t>
        </m:r>
        <m:r>
          <m:rPr>
            <m:sty m:val="p"/>
          </m:rPr>
          <m:t>△</m:t>
        </m:r>
        <m:r>
          <m:rPr/>
          <m:t>ADF</m:t>
        </m:r>
      </m:oMath>
      <w:r>
        <w:rPr>
          <w:rFonts w:ascii="Times New Roman" w:hAnsi="Times New Roman" w:eastAsia="Times New Roman" w:cs="Times New Roman"/>
        </w:rPr>
        <w:t xml:space="preserve">中, </w:t>
      </w:r>
      <m:oMath>
        <m:r>
          <m:rPr/>
          <m:t>AF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, </w:t>
      </w:r>
      <m:oMath>
        <m:r>
          <m:rPr/>
          <m:t>DA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DB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12−3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5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再将边长放大为原先10倍</w:t>
      </w:r>
      <w:r>
        <w:br w:type="textWrapping"/>
      </w:r>
      <m:oMath>
        <m:r>
          <m:rPr>
            <m:sty m:val="p"/>
          </m:rPr>
          <m:t>∴</m:t>
        </m:r>
        <m:r>
          <m:rPr/>
          <m:t>DA</m:t>
        </m:r>
        <m:r>
          <m:rPr>
            <m:sty m:val="p"/>
          </m:rPr>
          <m:t>=12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, </w:t>
      </w:r>
      <m:oMath>
        <m:r>
          <m:rPr/>
          <m:t>BD</m:t>
        </m:r>
        <m:r>
          <m:rPr>
            <m:sty m:val="p"/>
          </m:rPr>
          <m:t>=24−6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在</w:t>
      </w:r>
      <m:oMath>
        <m:r>
          <m:rPr/>
          <m:t>Rt</m:t>
        </m:r>
        <m:r>
          <m:rPr>
            <m:sty m:val="p"/>
          </m:rPr>
          <m:t>△</m:t>
        </m:r>
        <m:r>
          <m:rPr/>
          <m:t>DBG</m:t>
        </m:r>
      </m:oMath>
      <w:r>
        <w:rPr>
          <w:rFonts w:ascii="Times New Roman" w:hAnsi="Times New Roman" w:eastAsia="Times New Roman" w:cs="Times New Roman"/>
        </w:rPr>
        <w:t xml:space="preserve">中, </w:t>
      </w:r>
      <m:oMath>
        <m:r>
          <m:rPr>
            <m:sty m:val="p"/>
          </m:rPr>
          <m:t>∠</m:t>
        </m:r>
        <m:r>
          <m:rPr/>
          <m:t>GDB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−∠</m:t>
        </m:r>
        <m:r>
          <m:rPr/>
          <m:t>BDA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>
        <m:r>
          <m:rPr>
            <m:sty m:val="p"/>
          </m:rPr>
          <m:t>∴</m:t>
        </m:r>
        <m:r>
          <m:rPr/>
          <m:t>GD</m:t>
        </m:r>
        <m:r>
          <m:rPr>
            <m:sty m:val="p"/>
          </m:rPr>
          <m:t>=12−3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, </w:t>
      </w:r>
      <m:oMath>
        <m:r>
          <m:rPr/>
          <m:t>GB</m:t>
        </m:r>
        <m:r>
          <m:rPr>
            <m:sty m:val="p"/>
          </m:rPr>
          <m:t>=12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−9</m:t>
        </m:r>
      </m:oMath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在</w:t>
      </w:r>
      <m:oMath>
        <m:r>
          <m:rPr/>
          <m:t>Rt</m:t>
        </m:r>
        <m:r>
          <m:rPr>
            <m:sty m:val="p"/>
          </m:rPr>
          <m:t>△</m:t>
        </m:r>
        <m:r>
          <m:rPr/>
          <m:t>BGA</m:t>
        </m:r>
      </m:oMath>
      <w:r>
        <w:rPr>
          <w:rFonts w:ascii="Times New Roman" w:hAnsi="Times New Roman" w:eastAsia="Times New Roman" w:cs="Times New Roman"/>
        </w:rPr>
        <w:t xml:space="preserve">中, </w:t>
      </w:r>
      <m:oMath>
        <m:r>
          <m:rPr>
            <m:sty m:val="p"/>
          </m:rPr>
          <m:t>tan⁡∠</m:t>
        </m:r>
        <m:r>
          <m:rPr/>
          <m:t>DAB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GB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GA</m:t>
            </m:r>
            <m:ctrlPr>
              <w:rPr>
                <w:rFonts w:ascii="Cambria Math" w:hAnsi="Cambria Math"/>
              </w:rPr>
            </m:ctrlPr>
          </m:den>
        </m:f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∴tan⁡∠</m:t>
          </m:r>
          <m:r>
            <m:rPr/>
            <m:t>DAB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>
                  <m:sty m:val="p"/>
                </m:rPr>
                <m:t>−9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12+9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>
                  <m:sty m:val="p"/>
                </m:rPr>
                <m:t>−3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4+3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48−25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11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ED66E25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解: 延长 </w:t>
      </w:r>
      <m:oMath>
        <m:r>
          <m:rPr/>
          <m:t>CD</m:t>
        </m:r>
      </m:oMath>
      <w:r>
        <w:rPr>
          <w:rFonts w:ascii="Times New Roman" w:hAnsi="Times New Roman" w:eastAsia="Times New Roman" w:cs="Times New Roman"/>
        </w:rPr>
        <w:t xml:space="preserve"> 交 </w:t>
      </w:r>
      <m:oMath>
        <m:r>
          <m:rPr/>
          <m:t>AB</m:t>
        </m:r>
      </m:oMath>
      <w:r>
        <w:rPr>
          <w:rFonts w:ascii="Times New Roman" w:hAnsi="Times New Roman" w:eastAsia="Times New Roman" w:cs="Times New Roman"/>
        </w:rPr>
        <w:t xml:space="preserve"> 于点 </w:t>
      </w:r>
      <m:oMath>
        <m:r>
          <m:rPr/>
          <m:t>E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设 </w:t>
      </w:r>
      <m:oMath>
        <m:r>
          <m:rPr>
            <m:sty m:val="p"/>
          </m:rPr>
          <m:t>∠</m:t>
        </m:r>
        <m:r>
          <m:rPr/>
          <m:t>BAD</m:t>
        </m:r>
        <m:r>
          <m:rPr>
            <m:sty m:val="p"/>
          </m:rPr>
          <m:t>=∠</m:t>
        </m:r>
        <m:r>
          <m:rPr/>
          <m:t>DBC</m:t>
        </m:r>
        <m:r>
          <m:rPr>
            <m:sty m:val="p"/>
          </m:rPr>
          <m:t>=</m:t>
        </m:r>
        <m:r>
          <m:rPr/>
          <m:t>α</m:t>
        </m:r>
      </m:oMath>
      <w:r>
        <w:rPr>
          <w:rFonts w:ascii="Times New Roman" w:hAnsi="Times New Roman" w:eastAsia="Times New Roman" w:cs="Times New Roman"/>
        </w:rPr>
        <w:t xml:space="preserve">, 则 </w:t>
      </w:r>
      <m:oMath>
        <m:r>
          <m:rPr>
            <m:sty m:val="p"/>
          </m:rPr>
          <m:t>∠</m:t>
        </m:r>
        <m:r>
          <m:rPr/>
          <m:t>DCB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−2</m:t>
        </m:r>
        <m:r>
          <m:rPr/>
          <m:t>α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ABC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CEB</m:t>
          </m:r>
          <m:r>
            <m:rPr>
              <m:sty m:val="p"/>
            </m:rPr>
            <m:t>=2</m:t>
          </m:r>
          <m:r>
            <m:rPr/>
            <m:t>α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CEB</m:t>
          </m:r>
          <m:r>
            <m:rPr>
              <m:sty m:val="p"/>
            </m:rPr>
            <m:t>=∠</m:t>
          </m:r>
          <m:r>
            <m:rPr/>
            <m:t>EAD</m:t>
          </m:r>
          <m:r>
            <m:rPr>
              <m:sty m:val="p"/>
            </m:rPr>
            <m:t>+∠</m:t>
          </m:r>
          <m:r>
            <m:rPr/>
            <m:t>ADE</m:t>
          </m:r>
        </m:oMath>
      </m:oMathPara>
      <w:r>
        <w:br w:type="textWrapping"/>
      </w:r>
      <m:oMath>
        <m:r>
          <m:rPr>
            <m:sty m:val="p"/>
          </m:rPr>
          <m:t>∴∠</m:t>
        </m:r>
        <m:r>
          <m:rPr/>
          <m:t>ADE</m:t>
        </m:r>
        <m:r>
          <m:rPr>
            <m:sty m:val="p"/>
          </m:rPr>
          <m:t>=∠</m:t>
        </m:r>
        <m:r>
          <m:rPr/>
          <m:t>DAE</m:t>
        </m:r>
        <m:r>
          <m:rPr>
            <m:sty m:val="p"/>
          </m:rPr>
          <m:t>=</m:t>
        </m:r>
        <m:r>
          <m:rPr/>
          <m:t>α</m:t>
        </m:r>
      </m:oMath>
      <w:r>
        <w:t xml:space="preserve">, </w:t>
      </w:r>
      <m:oMath>
        <m:r>
          <m:rPr/>
          <m:t>AE</m:t>
        </m:r>
        <m:r>
          <m:rPr>
            <m:sty m:val="p"/>
          </m:rPr>
          <m:t>=</m:t>
        </m:r>
        <m:r>
          <m:rPr/>
          <m:t>ED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DBE</m:t>
          </m:r>
          <m:r>
            <m:rPr>
              <m:sty m:val="p"/>
            </m:rPr>
            <m:t>=∠</m:t>
          </m:r>
          <m:r>
            <m:rPr/>
            <m:t>EBC</m:t>
          </m:r>
          <m:r>
            <m:rPr>
              <m:sty m:val="p"/>
            </m:rPr>
            <m:t>−∠</m:t>
          </m:r>
          <m:r>
            <m:rPr/>
            <m:t>DBC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/>
            <m:t>α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EDB</m:t>
          </m:r>
          <m:r>
            <m:rPr>
              <m:sty m:val="p"/>
            </m:rPr>
            <m:t>=∠</m:t>
          </m:r>
          <m:r>
            <m:rPr/>
            <m:t>DBE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/>
            <m:t>α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DE</m:t>
          </m:r>
          <m:r>
            <m:rPr>
              <m:sty m:val="p"/>
            </m:rPr>
            <m:t>=</m:t>
          </m:r>
          <m:r>
            <m:rPr/>
            <m:t>EB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AE</m:t>
          </m:r>
          <m:r>
            <m:rPr>
              <m:sty m:val="p"/>
            </m:rPr>
            <m:t>=</m:t>
          </m:r>
          <m:r>
            <m:rPr/>
            <m:t>EB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ADB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−∠</m:t>
          </m:r>
          <m:r>
            <m:rPr/>
            <m:t>DAB</m:t>
          </m:r>
          <m:r>
            <m:rPr>
              <m:sty m:val="p"/>
            </m:rPr>
            <m:t>−∠</m:t>
          </m:r>
          <m:r>
            <m:rPr/>
            <m:t>DBA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DE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AB</m:t>
          </m:r>
          <m:r>
            <m:rPr>
              <m:sty m:val="p"/>
            </m:rPr>
            <m:t>=1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/>
          <m:t>Rt</m:t>
        </m:r>
        <m:r>
          <m:rPr>
            <m:sty m:val="p"/>
          </m:rPr>
          <m:t>△</m:t>
        </m:r>
        <m:r>
          <m:rPr/>
          <m:t>CBE</m:t>
        </m:r>
      </m:oMath>
      <w:r>
        <w:rPr>
          <w:rFonts w:ascii="Times New Roman" w:hAnsi="Times New Roman" w:eastAsia="Times New Roman" w:cs="Times New Roman"/>
        </w:rPr>
        <w:t xml:space="preserve"> 中, </w:t>
      </w:r>
      <m:oMath>
        <m:r>
          <m:rPr/>
          <m:t>CE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C</m:t>
            </m:r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B</m:t>
            </m:r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17</m:t>
            </m:r>
            <m:ctrlPr>
              <w:rPr>
                <w:rFonts w:ascii="Cambria Math" w:hAnsi="Cambria Math"/>
              </w:rPr>
            </m:ctrlPr>
          </m:e>
        </m:rad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DC</m:t>
          </m:r>
          <m:r>
            <m:rPr>
              <m:sty m:val="p"/>
            </m:rPr>
            <m:t>=</m:t>
          </m:r>
          <m:r>
            <m:rPr/>
            <m:t>CE</m:t>
          </m:r>
          <m:r>
            <m:rPr>
              <m:sty m:val="p"/>
            </m:rPr>
            <m:t>−</m:t>
          </m:r>
          <m:r>
            <m:rPr/>
            <m:t>DE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17</m:t>
              </m:r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m:t>−1</m:t>
          </m:r>
        </m:oMath>
      </m:oMathPara>
    </w:p>
    <w:p w14:paraId="03F8172D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解:原式 </w:t>
      </w:r>
      <m:oMath>
        <m:r>
          <m:rPr>
            <m:sty m:val="p"/>
          </m:rPr>
          <m:t>=(</m:t>
        </m:r>
        <m:r>
          <m:rPr/>
          <m:t>x</m:t>
        </m:r>
        <m:r>
          <m:rPr>
            <m:sty m:val="p"/>
          </m:rPr>
          <m:t>−</m:t>
        </m:r>
        <m:r>
          <m:rPr/>
          <m:t>m</m:t>
        </m:r>
        <m:r>
          <m:rPr>
            <m:sty m:val="p"/>
          </m:rPr>
          <m:t>)(</m:t>
        </m:r>
        <m:r>
          <m:rPr/>
          <m:t>x</m:t>
        </m:r>
        <m:r>
          <m:rPr>
            <m:sty m:val="p"/>
          </m:rPr>
          <m:t>+4)+(2</m:t>
        </m:r>
        <m:r>
          <m:rPr/>
          <m:t>x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)(</m:t>
        </m:r>
        <m:r>
          <m:rPr/>
          <m:t>x</m:t>
        </m:r>
        <m:r>
          <m:rPr>
            <m:sty m:val="p"/>
          </m:rPr>
          <m:t>−2)=4(</m:t>
        </m:r>
        <m:r>
          <m:rPr/>
          <m:t>x</m:t>
        </m:r>
        <m:r>
          <m:rPr>
            <m:sty m:val="p"/>
          </m:rPr>
          <m:t>+4)(</m:t>
        </m:r>
        <m:r>
          <m:rPr/>
          <m:t>x</m:t>
        </m:r>
        <m:r>
          <m:rPr>
            <m:sty m:val="p"/>
          </m:rPr>
          <m:t>−2)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化简得 </w:t>
      </w:r>
      <m:oMath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+8</m:t>
        </m:r>
        <m:r>
          <m:rPr/>
          <m:t>x</m:t>
        </m:r>
        <m:r>
          <m:rPr>
            <m:sty m:val="p"/>
          </m:rPr>
          <m:t>−32+6</m:t>
        </m:r>
        <m:r>
          <m:rPr/>
          <m:t>m</m:t>
        </m:r>
        <m:r>
          <m:rPr>
            <m:sty m:val="p"/>
          </m:rPr>
          <m:t>=0</m:t>
        </m:r>
      </m:oMath>
      <w:r>
        <w:rPr>
          <w:rFonts w:ascii="Times New Roman" w:hAnsi="Times New Roman" w:eastAsia="Times New Roman" w:cs="Times New Roman"/>
        </w:rPr>
        <w:t>, 其对称轴为直线</w:t>
      </w:r>
      <m:oMath>
        <m:r>
          <m:rPr/>
          <m:t>x</m:t>
        </m:r>
        <m:r>
          <m:rPr>
            <m:sty m:val="p"/>
          </m:rPr>
          <m:t>=−4</m:t>
        </m:r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>当此方程仅有负数根时: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①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≠2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≠−4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m:t>Δ≥0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m:t>f</m:t>
                  </m:r>
                  <m:r>
                    <m:rPr>
                      <m:sty m:val="p"/>
                    </m:rPr>
                    <m:t>(0)&gt;0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Times New Roman" w:cs="Times New Roman"/>
        </w:rPr>
        <w:t xml:space="preserve">, 解得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&lt;</m:t>
        </m:r>
        <m:r>
          <m:rPr/>
          <m:t>m</m:t>
        </m:r>
        <m:r>
          <m:rPr>
            <m:sty m:val="p"/>
          </m:rPr>
          <m:t>&lt;8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② </w:t>
      </w:r>
      <m:oMath>
        <m:r>
          <m:rPr/>
          <m:t>f</m:t>
        </m:r>
        <m:r>
          <m:rPr>
            <m:sty m:val="p"/>
          </m:rPr>
          <m:t>(2)=0</m:t>
        </m:r>
      </m:oMath>
      <w:r>
        <w:rPr>
          <w:rFonts w:ascii="Times New Roman" w:hAnsi="Times New Roman" w:eastAsia="Times New Roman" w:cs="Times New Roman"/>
        </w:rPr>
        <w:t xml:space="preserve">, 解得 </w:t>
      </w:r>
      <m:oMath>
        <m:r>
          <m:rPr/>
          <m:t>m</m:t>
        </m:r>
        <m:r>
          <m:rPr>
            <m:sty m:val="p"/>
          </m:rPr>
          <m:t>=2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此时二次方程有两根,但对于分式方程而言需舍去</w:t>
      </w:r>
      <m:oMath>
        <m:r>
          <m:rPr/>
          <m:t>x</m:t>
        </m:r>
        <m:r>
          <m:rPr>
            <m:sty m:val="p"/>
          </m:rPr>
          <m:t>=2</m:t>
        </m:r>
      </m:oMath>
      <w:r>
        <w:rPr>
          <w:rFonts w:ascii="Times New Roman" w:hAnsi="Times New Roman" w:eastAsia="Times New Roman" w:cs="Times New Roman"/>
        </w:rPr>
        <w:t>,故仅有负根.</w:t>
      </w:r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>其为假命题</w:t>
      </w:r>
      <w:r>
        <w:br w:type="textWrapping"/>
      </w:r>
      <m:oMath>
        <m:r>
          <m:rPr>
            <m:sty m:val="p"/>
          </m:rPr>
          <m:t>∴</m:t>
        </m:r>
        <m:r>
          <m:rPr/>
          <m:t>m</m:t>
        </m:r>
        <m:r>
          <m:rPr>
            <m:sty m:val="p"/>
          </m:rPr>
          <m:t>&lt;2</m:t>
        </m:r>
      </m:oMath>
      <w:r>
        <w:rPr>
          <w:rFonts w:ascii="Times New Roman" w:hAnsi="Times New Roman" w:eastAsia="Times New Roman" w:cs="Times New Roman"/>
        </w:rPr>
        <w:t xml:space="preserve"> 或 </w:t>
      </w:r>
      <m:oMath>
        <m:r>
          <m:rPr>
            <m:sty m:val="p"/>
          </m:rPr>
          <m:t>2&lt;</m:t>
        </m:r>
        <m:r>
          <m:rPr/>
          <m:t>m</m:t>
        </m:r>
        <m:r>
          <m:rPr>
            <m:sty m:val="p"/>
          </m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Times New Roman" w:cs="Times New Roman"/>
        </w:rPr>
        <w:t xml:space="preserve"> 或 </w:t>
      </w:r>
      <m:oMath>
        <m:r>
          <m:rPr/>
          <m:t>m</m:t>
        </m:r>
        <m:r>
          <m:rPr>
            <m:sty m:val="p"/>
          </m:rPr>
          <m:t>≥8</m:t>
        </m:r>
      </m:oMath>
    </w:p>
    <w:p w14:paraId="20834A53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解: 将</w:t>
      </w:r>
      <m:oMath>
        <m:r>
          <m:rPr>
            <m:sty m:val="p"/>
          </m:rPr>
          <m:t>△</m:t>
        </m:r>
        <m:r>
          <m:rPr/>
          <m:t>BAC</m:t>
        </m:r>
      </m:oMath>
      <w:r>
        <w:rPr>
          <w:rFonts w:ascii="Times New Roman" w:hAnsi="Times New Roman" w:eastAsia="Times New Roman" w:cs="Times New Roman"/>
        </w:rPr>
        <w:t>旋转至</w:t>
      </w:r>
      <m:oMath>
        <m:r>
          <m:rPr>
            <m:sty m:val="p"/>
          </m:rPr>
          <m:t>△</m:t>
        </m:r>
        <m:r>
          <m:rPr/>
          <m:t>DAE</m:t>
        </m:r>
      </m:oMath>
      <w:r>
        <w:rPr>
          <w:rFonts w:ascii="Times New Roman" w:hAnsi="Times New Roman" w:eastAsia="Times New Roman" w:cs="Times New Roman"/>
        </w:rPr>
        <w:t>, 过点</w:t>
      </w:r>
      <m:oMath>
        <m:r>
          <m:rPr/>
          <m:t>A</m:t>
        </m:r>
      </m:oMath>
      <w:r>
        <w:rPr>
          <w:rFonts w:ascii="Times New Roman" w:hAnsi="Times New Roman" w:eastAsia="Times New Roman" w:cs="Times New Roman"/>
        </w:rPr>
        <w:t>作</w:t>
      </w:r>
      <m:oMath>
        <m:r>
          <m:rPr/>
          <m:t>AF</m:t>
        </m:r>
        <m:r>
          <m:rPr>
            <m:sty m:val="p"/>
          </m:rPr>
          <m:t>⊥</m:t>
        </m:r>
        <m:r>
          <m:rPr/>
          <m:t>CE</m:t>
        </m:r>
      </m:oMath>
      <w:r>
        <w:rPr>
          <w:rFonts w:ascii="Times New Roman" w:hAnsi="Times New Roman" w:eastAsia="Times New Roman" w:cs="Times New Roman"/>
        </w:rPr>
        <w:t>交</w:t>
      </w:r>
      <m:oMath>
        <m:r>
          <m:rPr/>
          <m:t>CE</m:t>
        </m:r>
      </m:oMath>
      <w:r>
        <w:rPr>
          <w:rFonts w:ascii="Times New Roman" w:hAnsi="Times New Roman" w:eastAsia="Times New Roman" w:cs="Times New Roman"/>
        </w:rPr>
        <w:t>于点</w:t>
      </w:r>
      <m:oMath>
        <m:r>
          <m:rPr/>
          <m:t>F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过点</w:t>
      </w:r>
      <m:oMath>
        <m:r>
          <m:rPr/>
          <m:t>D</m:t>
        </m:r>
      </m:oMath>
      <w:r>
        <w:rPr>
          <w:rFonts w:ascii="Times New Roman" w:hAnsi="Times New Roman" w:eastAsia="Times New Roman" w:cs="Times New Roman"/>
        </w:rPr>
        <w:t>作</w:t>
      </w:r>
      <m:oMath>
        <m:r>
          <m:rPr/>
          <m:t>DG</m:t>
        </m:r>
        <m:r>
          <m:rPr>
            <m:sty m:val="p"/>
          </m:rPr>
          <m:t>⊥</m:t>
        </m:r>
        <m:r>
          <m:rPr/>
          <m:t>CE</m:t>
        </m:r>
      </m:oMath>
      <w:r>
        <w:rPr>
          <w:rFonts w:ascii="Times New Roman" w:hAnsi="Times New Roman" w:eastAsia="Times New Roman" w:cs="Times New Roman"/>
        </w:rPr>
        <w:t>交</w:t>
      </w:r>
      <m:oMath>
        <m:r>
          <m:rPr/>
          <m:t>CE</m:t>
        </m:r>
      </m:oMath>
      <w:r>
        <w:rPr>
          <w:rFonts w:ascii="Times New Roman" w:hAnsi="Times New Roman" w:eastAsia="Times New Roman" w:cs="Times New Roman"/>
        </w:rPr>
        <w:t>于点</w:t>
      </w:r>
      <m:oMath>
        <m:r>
          <m:rPr/>
          <m:t>G</m:t>
        </m:r>
      </m:oMath>
      <w:r>
        <w:rPr>
          <w:rFonts w:ascii="Times New Roman" w:hAnsi="Times New Roman" w:eastAsia="Times New Roman" w:cs="Times New Roman"/>
        </w:rPr>
        <w:t>, 过点</w:t>
      </w:r>
      <m:oMath>
        <m:r>
          <m:rPr/>
          <m:t>D</m:t>
        </m:r>
      </m:oMath>
      <w:r>
        <w:rPr>
          <w:rFonts w:ascii="Times New Roman" w:hAnsi="Times New Roman" w:eastAsia="Times New Roman" w:cs="Times New Roman"/>
        </w:rPr>
        <w:t>作</w:t>
      </w:r>
      <m:oMath>
        <m:r>
          <m:rPr/>
          <m:t>DH</m:t>
        </m:r>
        <m:r>
          <m:rPr>
            <m:sty m:val="p"/>
          </m:rPr>
          <m:t>⊥</m:t>
        </m:r>
        <m:r>
          <m:rPr/>
          <m:t>AF</m:t>
        </m:r>
      </m:oMath>
      <w:r>
        <w:rPr>
          <w:rFonts w:ascii="Times New Roman" w:hAnsi="Times New Roman" w:eastAsia="Times New Roman" w:cs="Times New Roman"/>
        </w:rPr>
        <w:t>交</w:t>
      </w:r>
      <m:oMath>
        <m:r>
          <m:rPr/>
          <m:t>AF</m:t>
        </m:r>
      </m:oMath>
      <w:r>
        <w:rPr>
          <w:rFonts w:ascii="Times New Roman" w:hAnsi="Times New Roman" w:eastAsia="Times New Roman" w:cs="Times New Roman"/>
        </w:rPr>
        <w:t>于点</w:t>
      </w:r>
      <m:oMath>
        <m:r>
          <m:rPr/>
          <m:t>H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∵△</m:t>
          </m:r>
          <m:r>
            <m:rPr/>
            <m:t>BAC</m:t>
          </m:r>
          <m:r>
            <m:rPr>
              <m:sty m:val="p"/>
            </m:rPr>
            <m:t>≅△</m:t>
          </m:r>
          <m:r>
            <m:rPr/>
            <m:t>DAE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CA</m:t>
          </m:r>
          <m:r>
            <m:rPr>
              <m:sty m:val="p"/>
            </m:rPr>
            <m:t>=</m:t>
          </m:r>
          <m:r>
            <m:rPr/>
            <m:t>AE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AF</m:t>
          </m:r>
          <m:r>
            <m:rPr>
              <m:sty m:val="p"/>
            </m:rPr>
            <m:t>⊥</m:t>
          </m:r>
          <m:r>
            <m:rPr/>
            <m:t>CE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CF</m:t>
          </m:r>
          <m:r>
            <m:rPr>
              <m:sty m:val="p"/>
            </m:rPr>
            <m:t>=</m:t>
          </m:r>
          <m:r>
            <m:rPr/>
            <m:t>FE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设</w:t>
      </w:r>
      <m:oMath>
        <m:r>
          <m:rPr/>
          <m:t>GF</m:t>
        </m:r>
        <m:r>
          <m:rPr>
            <m:sty m:val="p"/>
          </m:rPr>
          <m:t>=</m:t>
        </m:r>
        <m:r>
          <m:rPr/>
          <m:t>y</m:t>
        </m:r>
      </m:oMath>
      <w:r>
        <w:t xml:space="preserve">, </w:t>
      </w:r>
      <m:oMath>
        <m:r>
          <m:rPr/>
          <m:t>FE</m:t>
        </m:r>
        <m:r>
          <m:rPr>
            <m:sty m:val="p"/>
          </m:rPr>
          <m:t>=</m:t>
        </m:r>
        <m:r>
          <m:rPr/>
          <m:t>x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CG</m:t>
          </m:r>
          <m:r>
            <m:rPr>
              <m:sty m:val="p"/>
            </m:rPr>
            <m:t>=</m:t>
          </m:r>
          <m:r>
            <m:rPr/>
            <m:t>CF</m:t>
          </m:r>
          <m:r>
            <m:rPr>
              <m:sty m:val="p"/>
            </m:rPr>
            <m:t>−</m:t>
          </m:r>
          <m:r>
            <m:rPr/>
            <m:t>GF</m:t>
          </m:r>
          <m:r>
            <m:rPr>
              <m:sty m:val="p"/>
            </m:rPr>
            <m:t>=</m:t>
          </m:r>
          <m:r>
            <m:rPr/>
            <m:t>FE</m:t>
          </m:r>
          <m:r>
            <m:rPr>
              <m:sty m:val="p"/>
            </m:rPr>
            <m:t>−</m:t>
          </m:r>
          <m:r>
            <m:rPr/>
            <m:t>GF</m:t>
          </m:r>
          <m:r>
            <m:rPr>
              <m:sty m:val="p"/>
            </m:rPr>
            <m:t>=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在</w:t>
      </w:r>
      <m:oMath>
        <m:r>
          <m:rPr/>
          <m:t>Rt</m:t>
        </m:r>
        <m:r>
          <m:rPr>
            <m:sty m:val="p"/>
          </m:rPr>
          <m:t>△</m:t>
        </m:r>
        <m:r>
          <m:rPr/>
          <m:t>CGD</m:t>
        </m:r>
      </m:oMath>
      <w:r>
        <w:rPr>
          <w:rFonts w:ascii="Times New Roman" w:hAnsi="Times New Roman" w:eastAsia="Times New Roman" w:cs="Times New Roman"/>
        </w:rPr>
        <w:t xml:space="preserve">中, </w:t>
      </w:r>
      <m:oMath>
        <m:r>
          <m:rPr/>
          <m:t>G</m:t>
        </m:r>
        <m:sSup>
          <m:sSupPr/>
          <m:e>
            <m:r>
              <m:rPr/>
              <m:t>D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/>
          <m:t>C</m:t>
        </m:r>
        <m:sSup>
          <m:sSupPr/>
          <m:e>
            <m:r>
              <m:rPr/>
              <m:t>D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</m:t>
        </m:r>
        <m:r>
          <m:rPr/>
          <m:t>C</m:t>
        </m:r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7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在</w:t>
      </w:r>
      <m:oMath>
        <m:r>
          <m:rPr/>
          <m:t>Rt</m:t>
        </m:r>
        <m:r>
          <m:rPr>
            <m:sty m:val="p"/>
          </m:rPr>
          <m:t>△</m:t>
        </m:r>
        <m:r>
          <m:rPr/>
          <m:t>EGD</m:t>
        </m:r>
      </m:oMath>
      <w:r>
        <w:rPr>
          <w:rFonts w:ascii="Times New Roman" w:hAnsi="Times New Roman" w:eastAsia="Times New Roman" w:cs="Times New Roman"/>
        </w:rPr>
        <w:t xml:space="preserve">中, </w:t>
      </w:r>
      <m:oMath>
        <m:r>
          <m:rPr/>
          <m:t>G</m:t>
        </m:r>
        <m:sSup>
          <m:sSupPr/>
          <m:e>
            <m:r>
              <m:rPr/>
              <m:t>D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/>
          <m:t>D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11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−(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y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p>
            <m:sSupPr/>
            <m:e>
              <m:r>
                <m:rPr>
                  <m:sty m:val="p"/>
                </m:rPr>
                <m:t>7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11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−(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y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xy</m:t>
          </m:r>
          <m:r>
            <m:rPr>
              <m:sty m:val="p"/>
            </m:rPr>
            <m:t>=18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ABCD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CDA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ADE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CAE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CDE</m:t>
              </m:r>
            </m:sub>
          </m:sSub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CE</m:t>
          </m:r>
          <m:r>
            <m:rPr>
              <m:sty m:val="p"/>
            </m:rPr>
            <m:t>⋅</m:t>
          </m:r>
          <m:r>
            <m:rPr/>
            <m:t>AF</m:t>
          </m:r>
          <m:r>
            <m:rPr>
              <m:sty m:val="p"/>
            </m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CE</m:t>
          </m:r>
          <m:r>
            <m:rPr>
              <m:sty m:val="p"/>
            </m:rPr>
            <m:t>⋅</m:t>
          </m:r>
          <m:r>
            <m:rPr/>
            <m:t>GD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CE</m:t>
          </m:r>
          <m:r>
            <m:rPr>
              <m:sty m:val="p"/>
            </m:rPr>
            <m:t>⋅(</m:t>
          </m:r>
          <m:r>
            <m:rPr/>
            <m:t>AF</m:t>
          </m:r>
          <m:r>
            <m:rPr>
              <m:sty m:val="p"/>
            </m:rPr>
            <m:t>−</m:t>
          </m:r>
          <m:r>
            <m:rPr/>
            <m:t>GD</m:t>
          </m:r>
          <m:r>
            <m:rPr>
              <m:sty m:val="p"/>
            </m:rPr>
            <m:t>)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CE</m:t>
          </m:r>
          <m:r>
            <m:rPr>
              <m:sty m:val="p"/>
            </m:rPr>
            <m:t>⋅</m:t>
          </m:r>
          <m:r>
            <m:rPr/>
            <m:t>HA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当</w:t>
      </w:r>
      <m:oMath>
        <m:r>
          <m:rPr/>
          <m:t>C</m:t>
        </m:r>
        <m:r>
          <m:rPr>
            <m:sty m:val="p"/>
          </m:rPr>
          <m:t>,</m:t>
        </m:r>
        <m:r>
          <m:rPr/>
          <m:t>D</m:t>
        </m:r>
        <m:r>
          <m:rPr>
            <m:sty m:val="p"/>
          </m:rPr>
          <m:t>,</m:t>
        </m:r>
        <m:r>
          <m:rPr/>
          <m:t>E</m:t>
        </m:r>
      </m:oMath>
      <w:r>
        <w:rPr>
          <w:rFonts w:ascii="Times New Roman" w:hAnsi="Times New Roman" w:eastAsia="Times New Roman" w:cs="Times New Roman"/>
        </w:rPr>
        <w:t xml:space="preserve">三点共线时, </w:t>
      </w:r>
      <m:oMath>
        <m:r>
          <m:rPr/>
          <m:t>CE</m:t>
        </m:r>
      </m:oMath>
      <w:r>
        <w:rPr>
          <w:rFonts w:ascii="Times New Roman" w:hAnsi="Times New Roman" w:eastAsia="Times New Roman" w:cs="Times New Roman"/>
        </w:rPr>
        <w:t>取到最大值,</w:t>
      </w:r>
      <w:r>
        <w:br w:type="textWrapping"/>
      </w:r>
      <w:r>
        <w:rPr>
          <w:rFonts w:ascii="Times New Roman" w:hAnsi="Times New Roman" w:eastAsia="Times New Roman" w:cs="Times New Roman"/>
        </w:rPr>
        <w:t>即</w:t>
      </w:r>
      <m:oMath>
        <m:r>
          <m:rPr>
            <m:sty m:val="p"/>
          </m:rPr>
          <m:t>2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>取到最大值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xy</m:t>
          </m:r>
          <m:r>
            <m:rPr>
              <m:sty m:val="p"/>
            </m:rPr>
            <m:t>=18</m:t>
          </m:r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y</m:t>
        </m:r>
      </m:oMath>
      <w:r>
        <w:rPr>
          <w:rFonts w:ascii="Times New Roman" w:hAnsi="Times New Roman" w:eastAsia="Times New Roman" w:cs="Times New Roman"/>
        </w:rPr>
        <w:t>此时取到最小值</w:t>
      </w:r>
      <w:r>
        <w:br w:type="textWrapping"/>
      </w:r>
      <w:r>
        <w:rPr>
          <w:rFonts w:ascii="Times New Roman" w:hAnsi="Times New Roman" w:eastAsia="Times New Roman" w:cs="Times New Roman"/>
        </w:rPr>
        <w:t>在</w:t>
      </w:r>
      <m:oMath>
        <m:r>
          <m:rPr/>
          <m:t>Rt</m:t>
        </m:r>
        <m:r>
          <m:rPr>
            <m:sty m:val="p"/>
          </m:rPr>
          <m:t>△</m:t>
        </m:r>
        <m:r>
          <m:rPr/>
          <m:t>DHA</m:t>
        </m:r>
      </m:oMath>
      <w:r>
        <w:rPr>
          <w:rFonts w:ascii="Times New Roman" w:hAnsi="Times New Roman" w:eastAsia="Times New Roman" w:cs="Times New Roman"/>
        </w:rPr>
        <w:t xml:space="preserve">中, </w:t>
      </w:r>
      <m:oMath>
        <m:r>
          <m:rPr/>
          <m:t>DA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, </w:t>
      </w:r>
      <m:oMath>
        <m:r>
          <m:rPr/>
          <m:t>DH</m:t>
        </m:r>
        <m:r>
          <m:rPr>
            <m:sty m:val="p"/>
          </m:rPr>
          <m:t>=</m:t>
        </m:r>
        <m:r>
          <m:rPr/>
          <m:t>y</m:t>
        </m:r>
      </m:oMath>
      <w:r>
        <w:br w:type="textWrapping"/>
      </w:r>
      <m:oMathPara>
        <m:oMathParaPr>
          <m:jc m:val="left"/>
        </m:oMathParaPr>
        <m:oMath>
          <m:r>
            <m:rPr/>
            <m:t>HA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/>
                <m:t>D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D</m:t>
              </m:r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7−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ctrlPr>
                <w:rPr>
                  <w:rFonts w:ascii="Cambria Math" w:hAnsi="Cambria Math"/>
                </w:rPr>
              </m:ctrlPr>
            </m:e>
          </m:rad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HA</m:t>
        </m:r>
      </m:oMath>
      <w:r>
        <w:rPr>
          <w:rFonts w:ascii="Times New Roman" w:hAnsi="Times New Roman" w:eastAsia="Times New Roman" w:cs="Times New Roman"/>
        </w:rPr>
        <w:t>此时取到最大值</w:t>
      </w:r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>此时</w:t>
      </w:r>
      <m:oMath>
        <m:sSub>
          <m:sSubPr/>
          <m:e>
            <m:r>
              <m:rPr/>
              <m:t>S</m:t>
            </m:r>
          </m:e>
          <m:sub>
            <m:r>
              <m:rPr/>
              <m:t>ABCD</m:t>
            </m:r>
          </m:sub>
        </m:sSub>
      </m:oMath>
      <w:r>
        <w:rPr>
          <w:rFonts w:ascii="Times New Roman" w:hAnsi="Times New Roman" w:eastAsia="Times New Roman" w:cs="Times New Roman"/>
        </w:rPr>
        <w:t>取到最大值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此时 </w:t>
      </w:r>
      <m:oMath>
        <m:r>
          <m:rPr/>
          <m:t>G</m:t>
        </m:r>
        <m:r>
          <m:rPr>
            <m:sty m:val="p"/>
          </m:rPr>
          <m:t>,</m:t>
        </m:r>
        <m:r>
          <m:rPr/>
          <m:t>D</m:t>
        </m:r>
      </m:oMath>
      <w:r>
        <w:rPr>
          <w:rFonts w:ascii="Times New Roman" w:hAnsi="Times New Roman" w:eastAsia="Times New Roman" w:cs="Times New Roman"/>
        </w:rPr>
        <w:t xml:space="preserve"> 共点, </w:t>
      </w:r>
      <m:oMath>
        <m:r>
          <m:rPr/>
          <m:t>F</m:t>
        </m:r>
        <m:r>
          <m:rPr>
            <m:sty m:val="p"/>
          </m:rPr>
          <m:t>,</m:t>
        </m:r>
        <m:r>
          <m:rPr/>
          <m:t>H</m:t>
        </m:r>
      </m:oMath>
      <w:r>
        <w:rPr>
          <w:rFonts w:ascii="Times New Roman" w:hAnsi="Times New Roman" w:eastAsia="Times New Roman" w:cs="Times New Roman"/>
        </w:rPr>
        <w:t xml:space="preserve"> 共点, </w:t>
      </w:r>
      <m:oMath>
        <m:r>
          <m:rPr/>
          <m:t>CE</m:t>
        </m:r>
        <m:r>
          <m:rPr>
            <m:sty m:val="p"/>
          </m:rPr>
          <m:t>=</m:t>
        </m:r>
        <m:r>
          <m:rPr/>
          <m:t>CD</m:t>
        </m:r>
        <m:r>
          <m:rPr>
            <m:sty m:val="p"/>
          </m:rPr>
          <m:t>+</m:t>
        </m:r>
        <m:r>
          <m:rPr/>
          <m:t>DE</m:t>
        </m:r>
        <m:r>
          <m:rPr>
            <m:sty m:val="p"/>
          </m:rPr>
          <m:t>=18</m:t>
        </m:r>
      </m:oMath>
      <w:r>
        <w:br w:type="textWrapping"/>
      </w:r>
      <m:oMath>
        <m:r>
          <m:rPr>
            <m:sty m:val="p"/>
          </m:rPr>
          <m:t>∵</m:t>
        </m:r>
        <m:r>
          <m:rPr/>
          <m:t>CA</m:t>
        </m:r>
        <m:r>
          <m:rPr>
            <m:sty m:val="p"/>
          </m:rPr>
          <m:t>=</m:t>
        </m:r>
        <m:r>
          <m:rPr/>
          <m:t>AE</m:t>
        </m:r>
      </m:oMath>
      <w:r>
        <w:t xml:space="preserve">, </w:t>
      </w:r>
      <m:oMath>
        <m:r>
          <m:rPr/>
          <m:t>AF</m:t>
        </m:r>
        <m:r>
          <m:rPr>
            <m:sty m:val="p"/>
          </m:rPr>
          <m:t>⊥</m:t>
        </m:r>
        <m:r>
          <m:rPr/>
          <m:t>CE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CF</m:t>
          </m:r>
          <m:r>
            <m:rPr>
              <m:sty m:val="p"/>
            </m:rPr>
            <m:t>=</m:t>
          </m:r>
          <m:r>
            <m:rPr/>
            <m:t>FE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CE</m:t>
          </m:r>
          <m:r>
            <m:rPr>
              <m:sty m:val="p"/>
            </m:rPr>
            <m:t>=9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CD</m:t>
          </m:r>
          <m:r>
            <m:rPr>
              <m:sty m:val="p"/>
            </m:rPr>
            <m:t>=7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DF</m:t>
          </m:r>
          <m:r>
            <m:rPr>
              <m:sty m:val="p"/>
            </m:rPr>
            <m:t>=</m:t>
          </m:r>
          <m:r>
            <m:rPr/>
            <m:t>CF</m:t>
          </m:r>
          <m:r>
            <m:rPr>
              <m:sty m:val="p"/>
            </m:rPr>
            <m:t>−</m:t>
          </m:r>
          <m:r>
            <m:rPr/>
            <m:t>CD</m:t>
          </m:r>
          <m:r>
            <m:rPr>
              <m:sty m:val="p"/>
            </m:rPr>
            <m:t>=2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/>
          <m:t>Rt</m:t>
        </m:r>
        <m:r>
          <m:rPr>
            <m:sty m:val="p"/>
          </m:rPr>
          <m:t>△</m:t>
        </m:r>
        <m:r>
          <m:rPr/>
          <m:t>DFA</m:t>
        </m:r>
      </m:oMath>
      <w:r>
        <w:rPr>
          <w:rFonts w:ascii="Times New Roman" w:hAnsi="Times New Roman" w:eastAsia="Times New Roman" w:cs="Times New Roman"/>
        </w:rPr>
        <w:t xml:space="preserve"> 中, </w:t>
      </w:r>
      <m:oMath>
        <m:r>
          <m:rPr/>
          <m:t>FA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D</m:t>
            </m:r>
            <m:sSup>
              <m:sSupPr/>
              <m:e>
                <m:r>
                  <m:rPr/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/>
              <m:t>D</m:t>
            </m:r>
            <m:sSup>
              <m:sSupPr/>
              <m:e>
                <m:r>
                  <m:rPr/>
                  <m:t>F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/>
          <m:t>Rt</m:t>
        </m:r>
        <m:r>
          <m:rPr>
            <m:sty m:val="p"/>
          </m:rPr>
          <m:t>△</m:t>
        </m:r>
        <m:r>
          <m:rPr/>
          <m:t>CFA</m:t>
        </m:r>
      </m:oMath>
      <w:r>
        <w:rPr>
          <w:rFonts w:ascii="Times New Roman" w:hAnsi="Times New Roman" w:eastAsia="Times New Roman" w:cs="Times New Roman"/>
        </w:rPr>
        <w:t xml:space="preserve"> 中, </w:t>
      </w:r>
      <m:oMath>
        <m:r>
          <m:rPr/>
          <m:t>CA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F</m:t>
            </m:r>
            <m:sSup>
              <m:sSupPr/>
              <m:e>
                <m:r>
                  <m:rPr/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C</m:t>
            </m:r>
            <m:sSup>
              <m:sSupPr/>
              <m:e>
                <m:r>
                  <m:rPr/>
                  <m:t>F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21</m:t>
            </m:r>
            <m:ctrlPr>
              <w:rPr>
                <w:rFonts w:ascii="Cambria Math" w:hAnsi="Cambria Math"/>
              </w:rPr>
            </m:ctrlPr>
          </m:e>
        </m:rad>
      </m:oMath>
    </w:p>
    <w:p w14:paraId="6CBB13C6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 xml:space="preserve">解：原式 </w:t>
      </w:r>
      <m:oMath>
        <m:r>
          <m:rPr>
            <m:sty m:val="p"/>
          </m:rPr>
          <m:t>=(</m:t>
        </m:r>
        <m:r>
          <m:rPr/>
          <m:t>x</m:t>
        </m:r>
        <m:r>
          <m:rPr>
            <m:sty m:val="p"/>
          </m:rPr>
          <m:t>+4)(</m:t>
        </m:r>
        <m:r>
          <m:rPr/>
          <m:t>x</m:t>
        </m:r>
        <m:r>
          <m:rPr>
            <m:sty m:val="p"/>
          </m:rPr>
          <m:t>−4)</m:t>
        </m:r>
      </m:oMath>
    </w:p>
    <w:p w14:paraId="00920EE0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解：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3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+8≤29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m:t>①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m:t>−2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+7&lt;−1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m:t>② 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由①知 </w:t>
      </w:r>
      <m:oMath>
        <m:r>
          <m:rPr>
            <m:sty m:val="p"/>
          </m:rPr>
          <m:t>3</m:t>
        </m:r>
        <m:r>
          <m:rPr/>
          <m:t>x</m:t>
        </m:r>
        <m:r>
          <m:rPr>
            <m:sty m:val="p"/>
          </m:rPr>
          <m:t>≤21</m:t>
        </m:r>
      </m:oMath>
      <w:r>
        <w:br w:type="textWrapping"/>
      </w:r>
      <m:oMathPara>
        <m:oMathParaPr>
          <m:jc m:val="left"/>
        </m:oMathParaPr>
        <m:oMath>
          <m:r>
            <m:rPr/>
            <m:t>x</m:t>
          </m:r>
          <m:r>
            <m:rPr>
              <m:sty m:val="p"/>
            </m:rPr>
            <m:t>≤7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由②知 </w:t>
      </w:r>
      <m:oMath>
        <m:r>
          <m:rPr>
            <m:sty m:val="p"/>
          </m:rPr>
          <m:t>−2</m:t>
        </m:r>
        <m:r>
          <m:rPr/>
          <m:t>x</m:t>
        </m:r>
        <m:r>
          <m:rPr>
            <m:sty m:val="p"/>
          </m:rPr>
          <m:t>&lt;−8</m:t>
        </m:r>
      </m:oMath>
      <w:r>
        <w:br w:type="textWrapping"/>
      </w:r>
      <m:oMathPara>
        <m:oMathParaPr>
          <m:jc m:val="left"/>
        </m:oMathParaPr>
        <m:oMath>
          <m:r>
            <m:rPr/>
            <m:t>x</m:t>
          </m:r>
          <m:r>
            <m:rPr>
              <m:sty m:val="p"/>
            </m:rPr>
            <m:t>&gt;4</m:t>
          </m:r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原不等式组的解集为 </w:t>
      </w:r>
      <m:oMath>
        <m:r>
          <m:rPr>
            <m:sty m:val="p"/>
          </m:rPr>
          <m:t>4&lt;</m:t>
        </m:r>
        <m:r>
          <m:rPr/>
          <m:t>x</m:t>
        </m:r>
        <m:r>
          <m:rPr>
            <m:sty m:val="p"/>
          </m:rPr>
          <m:t>≤7</m:t>
        </m:r>
      </m:oMath>
    </w:p>
    <w:p w14:paraId="611FEC99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(1) 解：</w:t>
      </w:r>
      <m:oMath>
        <m:r>
          <m:rPr>
            <m:sty m:val="p"/>
          </m:rPr>
          <m:t>15×60=900</m:t>
        </m:r>
      </m:oMath>
      <w:r>
        <w:rPr>
          <w:rFonts w:ascii="Times New Roman" w:hAnsi="Times New Roman" w:eastAsia="Times New Roman" w:cs="Times New Roman"/>
        </w:rPr>
        <w:t xml:space="preserve"> (秒)</w:t>
      </w:r>
      <w: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m:t>l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:</m:t>
          </m:r>
          <m:r>
            <m:rPr/>
            <m:t>s</m:t>
          </m:r>
          <m:r>
            <m:rPr>
              <m:sty m:val="p"/>
            </m:rPr>
            <m:t>=4</m:t>
          </m:r>
          <m:r>
            <m:rPr/>
            <m:t>t</m:t>
          </m:r>
          <m:r>
            <m:rPr>
              <m:sty m:val="p"/>
            </m:rPr>
            <m:t xml:space="preserve"> (0≤</m:t>
          </m:r>
          <m:r>
            <m:rPr/>
            <m:t>t</m:t>
          </m:r>
          <m:r>
            <m:rPr>
              <m:sty m:val="p"/>
            </m:rPr>
            <m:t>≤900)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设</w:t>
      </w:r>
      <m:oMath>
        <m:sSub>
          <m:sSubPr/>
          <m:e>
            <m:r>
              <m:rPr/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r>
          <m:rPr/>
          <m:t>s</m:t>
        </m:r>
        <m:r>
          <m:rPr>
            <m:sty m:val="p"/>
          </m:rPr>
          <m:t>=3</m:t>
        </m:r>
        <m:r>
          <m:rPr/>
          <m:t>t</m:t>
        </m:r>
        <m:r>
          <m:rPr>
            <m:sty m:val="p"/>
          </m:rPr>
          <m:t>+</m:t>
        </m:r>
        <m:r>
          <m:rPr/>
          <m:t>b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当 </w:t>
      </w:r>
      <m:oMath>
        <m:r>
          <m:rPr/>
          <m:t>t</m:t>
        </m:r>
        <m:r>
          <m:rPr>
            <m:sty m:val="p"/>
          </m:rPr>
          <m:t>=60×2=120</m:t>
        </m:r>
      </m:oMath>
      <w:r>
        <w:rPr>
          <w:rFonts w:ascii="Times New Roman" w:hAnsi="Times New Roman" w:eastAsia="Times New Roman" w:cs="Times New Roman"/>
        </w:rPr>
        <w:t xml:space="preserve">时 , </w:t>
      </w:r>
      <m:oMath>
        <m:r>
          <m:rPr/>
          <m:t>s</m:t>
        </m:r>
        <m:r>
          <m:rPr>
            <m:sty m:val="p"/>
          </m:rPr>
          <m:t>=120×3+</m:t>
        </m:r>
        <m:r>
          <m:rPr/>
          <m:t>b</m:t>
        </m:r>
        <m:r>
          <m:rPr>
            <m:sty m:val="p"/>
          </m:rPr>
          <m:t>=0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解得 </w:t>
      </w:r>
      <m:oMath>
        <m:r>
          <m:rPr/>
          <m:t>b</m:t>
        </m:r>
        <m:r>
          <m:rPr>
            <m:sty m:val="p"/>
          </m:rPr>
          <m:t>=−360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b>
            <m:sSubPr/>
            <m:e>
              <m:r>
                <m:rPr/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:</m:t>
          </m:r>
          <m:r>
            <m:rPr/>
            <m:t>S</m:t>
          </m:r>
          <m:r>
            <m:rPr>
              <m:sty m:val="p"/>
            </m:rPr>
            <m:t>=3</m:t>
          </m:r>
          <m:r>
            <m:rPr/>
            <m:t>t</m:t>
          </m:r>
          <m:r>
            <m:rPr>
              <m:sty m:val="p"/>
            </m:rPr>
            <m:t>−360 (120≤</m:t>
          </m:r>
          <m:r>
            <m:rPr/>
            <m:t>t</m:t>
          </m:r>
          <m:r>
            <m:rPr>
              <m:sty m:val="p"/>
            </m:rPr>
            <m:t>≤900)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(2) 解：</w:t>
      </w:r>
      <m:oMath>
        <m:r>
          <m:rPr>
            <m:sty m:val="p"/>
          </m:rPr>
          <m:t>Δ</m:t>
        </m:r>
        <m:r>
          <m:rPr/>
          <m:t>s</m:t>
        </m:r>
        <m:r>
          <m:rPr>
            <m:sty m:val="p"/>
          </m:rPr>
          <m:t>=4</m:t>
        </m:r>
        <m:r>
          <m:rPr/>
          <m:t>t</m:t>
        </m:r>
        <m:r>
          <m:rPr>
            <m:sty m:val="p"/>
          </m:rPr>
          <m:t>−(3</m:t>
        </m:r>
        <m:r>
          <m:rPr/>
          <m:t>t</m:t>
        </m:r>
        <m:r>
          <m:rPr>
            <m:sty m:val="p"/>
          </m:rPr>
          <m:t>−360)=</m:t>
        </m:r>
        <m:r>
          <m:rPr/>
          <m:t>t</m:t>
        </m:r>
        <m:r>
          <m:rPr>
            <m:sty m:val="p"/>
          </m:rPr>
          <m:t>+360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当 </w:t>
      </w:r>
      <m:oMath>
        <m:r>
          <m:rPr/>
          <m:t>t</m:t>
        </m:r>
        <m:r>
          <m:rPr>
            <m:sty m:val="p"/>
          </m:rPr>
          <m:t>=900</m:t>
        </m:r>
      </m:oMath>
      <w:r>
        <w:rPr>
          <w:rFonts w:ascii="Times New Roman" w:hAnsi="Times New Roman" w:eastAsia="Times New Roman" w:cs="Times New Roman"/>
        </w:rPr>
        <w:t xml:space="preserve"> 时，</w:t>
      </w:r>
      <m:oMath>
        <m:r>
          <m:rPr>
            <m:sty m:val="p"/>
          </m:rPr>
          <m:t>Δ</m:t>
        </m:r>
        <m:r>
          <m:rPr/>
          <m:t>s</m:t>
        </m:r>
        <m:r>
          <m:rPr>
            <m:sty m:val="p"/>
          </m:rPr>
          <m:t>=900+360=1260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1260÷400=3⋯60</m:t>
          </m:r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套圈 3 次.</w:t>
      </w:r>
    </w:p>
    <w:p w14:paraId="7A8E6C81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(1) 解：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40−(−70)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0.4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=275</m:t>
        </m:r>
        <m:r>
          <m:rPr>
            <m:nor/>
            <m:sty m:val="p"/>
          </m:rPr>
          <m:t> mV/mS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(2) 解：</w:t>
      </w:r>
      <m:oMath>
        <m:bar>
          <m:barPr>
            <m:pos m:val="top"/>
          </m:barPr>
          <m:e>
            <m:r>
              <m:rPr/>
              <m:t>x</m:t>
            </m:r>
          </m:e>
        </m:ba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×[(−60)+(−65)+(−56)+(−68)+(−61)]=−62</m:t>
        </m:r>
        <m:r>
          <m:rPr>
            <m:nor/>
            <m:sty m:val="p"/>
          </m:rPr>
          <m:t> mV</m:t>
        </m:r>
      </m:oMath>
      <w:r>
        <w:br w:type="textWrapping"/>
      </w:r>
      <m:oMathPara>
        <m:oMathParaPr>
          <m:jc m:val="left"/>
        </m:oMathParaPr>
        <m:oMath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5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×{[(−60)−(−62)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+[(−65)−(−62)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+[(−56)−(−62)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+[(−68)−(−62)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+[(−61)−(−62)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}=17.2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(3) 解：</w:t>
      </w:r>
      <m:oMath>
        <m:r>
          <m:rPr/>
          <m:t>y</m:t>
        </m:r>
        <m:r>
          <m:rPr>
            <m:sty m:val="p"/>
          </m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left"/>
                    </m:mcPr>
                  </m:mc>
                </m:mcs>
                <m:cGpRule m:val="4"/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0,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m:t xml:space="preserve"> 0≤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&lt;0.5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m:t>1,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m:t xml:space="preserve"> 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≥0.5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 w14:paraId="38DCA16C">
      <w:pPr>
        <w:numPr>
          <w:ilvl w:val="0"/>
          <w:numId w:val="3"/>
        </w:numPr>
        <w:spacing w:after="220"/>
      </w:pPr>
      <w:r>
        <w:rPr>
          <w:rFonts w:ascii="Times New Roman" w:hAnsi="Times New Roman" w:eastAsia="Times New Roman" w:cs="Times New Roman"/>
        </w:rPr>
        <w:t>(1) 解：</w:t>
      </w:r>
      <m:oMath>
        <m:r>
          <m:rPr>
            <m:sty m:val="p"/>
          </m:rPr>
          <m:t>∵|−15|−10×1=5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又∵0&lt;5&lt;9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∴/−15/=5</m:t>
          </m:r>
        </m:oMath>
      </m:oMathPara>
    </w:p>
    <w:p w14:paraId="63B92099">
      <w:pPr>
        <w:spacing w:after="220"/>
      </w:pPr>
      <w:r>
        <w:rPr>
          <w:rFonts w:ascii="Times New Roman" w:hAnsi="Times New Roman" w:eastAsia="Times New Roman" w:cs="Times New Roman"/>
        </w:rPr>
        <w:t>(2) 解：</w:t>
      </w:r>
      <m:oMath>
        <m:r>
          <m:rPr/>
          <m:t>m</m:t>
        </m:r>
        <m:r>
          <m:rPr>
            <m:sty m:val="p"/>
          </m:rPr>
          <m:t>−61−128=97+63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/</m:t>
          </m:r>
          <m:r>
            <m:rPr/>
            <m:t>m</m:t>
          </m:r>
          <m:r>
            <m:rPr>
              <m:sty m:val="p"/>
            </m:rPr>
            <m:t>−1−8/=/7+3/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/</m:t>
          </m:r>
          <m:r>
            <m:rPr/>
            <m:t>m</m:t>
          </m:r>
          <m:r>
            <m:rPr>
              <m:sty m:val="p"/>
            </m:rPr>
            <m:t>−9/=0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/</m:t>
          </m:r>
          <m:r>
            <m:rPr/>
            <m:t>m</m:t>
          </m:r>
          <m:r>
            <m:rPr>
              <m:sty m:val="p"/>
            </m:rPr>
            <m:t>/=9</m:t>
          </m:r>
        </m:oMath>
      </m:oMathPara>
    </w:p>
    <w:p w14:paraId="226019C7">
      <w:pPr>
        <w:spacing w:after="220"/>
      </w:pPr>
      <w:r>
        <w:rPr>
          <w:rFonts w:ascii="Times New Roman" w:hAnsi="Times New Roman" w:eastAsia="Times New Roman" w:cs="Times New Roman"/>
        </w:rPr>
        <w:t xml:space="preserve">(3) 解：由①得 </w:t>
      </w:r>
      <m:oMath>
        <m:r>
          <m:rPr>
            <m:sty m:val="p"/>
          </m:rPr>
          <m:t>/2</m:t>
        </m:r>
        <m:r>
          <m:rPr/>
          <m:t>x</m:t>
        </m:r>
        <m:r>
          <m:rPr>
            <m:sty m:val="p"/>
          </m:rPr>
          <m:t>+9</m:t>
        </m:r>
        <m:r>
          <m:rPr/>
          <m:t>y</m:t>
        </m:r>
        <m:r>
          <m:rPr>
            <m:sty m:val="p"/>
          </m:rPr>
          <m:t>/=3</m:t>
        </m:r>
        <m:r>
          <m:rPr>
            <m:nor/>
            <m:sty m:val="p"/>
          </m:rPr>
          <m:t> ④ 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把③代入④，得 </w:t>
      </w:r>
      <m:oMath>
        <m:r>
          <m:rPr>
            <m:sty m:val="p"/>
          </m:rPr>
          <m:t>/2</m:t>
        </m:r>
        <m:r>
          <m:rPr/>
          <m:t>x</m:t>
        </m:r>
        <m:r>
          <m:rPr>
            <m:sty m:val="p"/>
          </m:rPr>
          <m:t>+9(8−</m:t>
        </m:r>
        <m:r>
          <m:rPr/>
          <m:t>x</m:t>
        </m:r>
        <m:r>
          <m:rPr>
            <m:sty m:val="p"/>
          </m:rPr>
          <m:t>)/=3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/2</m:t>
          </m:r>
          <m:r>
            <m:rPr/>
            <m:t>x</m:t>
          </m:r>
          <m:r>
            <m:rPr>
              <m:sty m:val="p"/>
            </m:rPr>
            <m:t>+72−9</m:t>
          </m:r>
          <m:r>
            <m:rPr/>
            <m:t>x</m:t>
          </m:r>
          <m:r>
            <m:rPr>
              <m:sty m:val="p"/>
            </m:rPr>
            <m:t>/=3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/−7</m:t>
          </m:r>
          <m:r>
            <m:rPr/>
            <m:t>x</m:t>
          </m:r>
          <m:r>
            <m:rPr>
              <m:sty m:val="p"/>
            </m:rPr>
            <m:t>+72/=3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/−7</m:t>
          </m:r>
          <m:r>
            <m:rPr/>
            <m:t>x</m:t>
          </m:r>
          <m:r>
            <m:rPr>
              <m:sty m:val="p"/>
            </m:rPr>
            <m:t>+70/=1</m:t>
          </m:r>
          <m:r>
            <m:rPr>
              <m:nor/>
              <m:sty m:val="p"/>
            </m:rPr>
            <m:t> ④ 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∵−7</m:t>
          </m:r>
          <m:r>
            <m:rPr/>
            <m:t>x</m:t>
          </m:r>
          <m:r>
            <m:rPr>
              <m:sty m:val="p"/>
            </m:rPr>
            <m:t>&lt;0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∴/−7</m:t>
          </m:r>
          <m:r>
            <m:rPr/>
            <m:t>x</m:t>
          </m:r>
          <m:r>
            <m:rPr>
              <m:sty m:val="p"/>
            </m:rPr>
            <m:t>/=9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由枚举法得 </w:t>
      </w:r>
      <m:oMath>
        <m:r>
          <m:rPr/>
          <m:t>x</m:t>
        </m:r>
        <m:r>
          <m:rPr>
            <m:sty m:val="p"/>
          </m:rPr>
          <m:t>=7</m:t>
        </m:r>
      </m:oMath>
    </w:p>
    <w:p w14:paraId="08A71964">
      <w:pPr>
        <w:numPr>
          <w:ilvl w:val="0"/>
          <w:numId w:val="0"/>
        </w:numPr>
        <w:ind w:left="720" w:leftChars="0" w:hanging="360" w:firstLineChars="0"/>
      </w:pPr>
      <w:bookmarkStart w:id="0" w:name="_GoBack"/>
      <w:r>
        <w:rPr>
          <w:rFonts w:ascii="Times New Roman" w:hAnsiTheme="minorHAnsi" w:eastAsiaTheme="minorHAnsi" w:cstheme="minorBidi"/>
          <w:sz w:val="22"/>
          <w:szCs w:val="22"/>
          <w:lang w:val="zh-CN" w:eastAsia="zh-CN" w:bidi="ar-SA"/>
        </w:rPr>
        <w:t>22.</w:t>
      </w:r>
      <w:r>
        <w:rPr>
          <w:rFonts w:ascii="Times New Roman" w:hAnsi="Times New Roman" w:eastAsia="Times New Roman" w:cs="Times New Roman"/>
        </w:rPr>
        <w:t>(1) 解：</w:t>
      </w:r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 为长方形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BAE</m:t>
          </m:r>
          <m:r>
            <m:rPr>
              <m:sty m:val="p"/>
            </m:rPr>
            <m:t>=∠</m:t>
          </m:r>
          <m:r>
            <m:rPr/>
            <m:t>AB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折叠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BAE</m:t>
          </m:r>
          <m:r>
            <m:rPr>
              <m:sty m:val="p"/>
            </m:rPr>
            <m:t>=∠</m:t>
          </m:r>
          <m:r>
            <m:rPr/>
            <m:t>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E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AE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−∠</m:t>
          </m:r>
          <m:r>
            <m:rPr/>
            <m:t>AB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−∠</m:t>
          </m:r>
          <m:r>
            <m:rPr/>
            <m:t>BAE</m:t>
          </m:r>
          <m:r>
            <m:rPr>
              <m:sty m:val="p"/>
            </m:rPr>
            <m:t>−∠</m:t>
          </m:r>
          <m:r>
            <m:rPr/>
            <m:t>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E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=∠</m:t>
          </m:r>
          <m:r>
            <m:rPr/>
            <m:t>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E</m:t>
          </m:r>
          <m:r>
            <m:rPr>
              <m:sty m:val="p"/>
            </m:rPr>
            <m:t>=∠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EA</m:t>
          </m:r>
          <m:r>
            <m:rPr>
              <m:sty m:val="p"/>
            </m:rPr>
            <m:t>=∠</m:t>
          </m:r>
          <m:r>
            <m:rPr/>
            <m:t>EAB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AB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E</m:t>
        </m:r>
      </m:oMath>
      <w:r>
        <w:rPr>
          <w:rFonts w:ascii="Times New Roman" w:hAnsi="Times New Roman" w:eastAsia="Times New Roman" w:cs="Times New Roman"/>
        </w:rPr>
        <w:t xml:space="preserve"> 为矩形</w:t>
      </w:r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折叠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BA</m:t>
          </m:r>
          <m:r>
            <m:rPr>
              <m:sty m:val="p"/>
            </m:rPr>
            <m:t>=</m:t>
          </m:r>
          <m:r>
            <m:rPr/>
            <m:t>B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AB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E</m:t>
        </m:r>
      </m:oMath>
      <w:r>
        <w:rPr>
          <w:rFonts w:ascii="Times New Roman" w:hAnsi="Times New Roman" w:eastAsia="Times New Roman" w:cs="Times New Roman"/>
        </w:rPr>
        <w:t xml:space="preserve"> 为正方形</w:t>
      </w:r>
    </w:p>
    <w:p w14:paraId="1C7B348C">
      <w:pPr>
        <w:spacing w:after="220"/>
      </w:pPr>
      <w:r>
        <w:rPr>
          <w:rFonts w:ascii="Times New Roman" w:hAnsi="Times New Roman" w:eastAsia="Times New Roman" w:cs="Times New Roman"/>
        </w:rPr>
        <w:t>(2) 解：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① 如图，四边形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 为正方形，四边形 </w:t>
      </w:r>
      <m:oMath>
        <m:r>
          <m:rPr/>
          <m:t>DEGH</m:t>
        </m:r>
      </m:oMath>
      <w:r>
        <w:rPr>
          <w:rFonts w:ascii="Times New Roman" w:hAnsi="Times New Roman" w:eastAsia="Times New Roman" w:cs="Times New Roman"/>
        </w:rPr>
        <w:t xml:space="preserve"> 为正方形，四边形 </w:t>
      </w:r>
      <m:oMath>
        <m:r>
          <m:rPr/>
          <m:t>ECFG</m:t>
        </m:r>
      </m:oMath>
      <w:r>
        <w:rPr>
          <w:rFonts w:ascii="Times New Roman" w:hAnsi="Times New Roman" w:eastAsia="Times New Roman" w:cs="Times New Roman"/>
        </w:rPr>
        <w:t xml:space="preserve"> 为矩形，且 </w:t>
      </w:r>
      <m:oMath>
        <m:r>
          <m:rPr/>
          <m:t>EC</m:t>
        </m:r>
        <m:r>
          <m:rPr>
            <m:sty m:val="p"/>
          </m:rPr>
          <m:t>=2,</m:t>
        </m:r>
        <m:r>
          <m:rPr/>
          <m:t>CF</m:t>
        </m:r>
        <m:r>
          <m:rPr>
            <m:sty m:val="p"/>
          </m:rPr>
          <m:t>=3</m:t>
        </m:r>
      </m:oMath>
      <w:r>
        <w:t>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连接 </w:t>
      </w:r>
      <m:oMath>
        <m:r>
          <m:rPr/>
          <m:t>AC</m:t>
        </m:r>
        <m:r>
          <m:rPr>
            <m:sty m:val="p"/>
          </m:rPr>
          <m:t>,</m:t>
        </m:r>
        <m:r>
          <m:rPr/>
          <m:t>BD</m:t>
        </m:r>
      </m:oMath>
      <w:r>
        <w:rPr>
          <w:rFonts w:ascii="Times New Roman" w:hAnsi="Times New Roman" w:eastAsia="Times New Roman" w:cs="Times New Roman"/>
        </w:rPr>
        <w:t xml:space="preserve"> 交于点 </w:t>
      </w:r>
      <m:oMath>
        <m:r>
          <m:rPr/>
          <m:t>I</m:t>
        </m:r>
      </m:oMath>
      <w:r>
        <w:rPr>
          <w:rFonts w:ascii="Times New Roman" w:hAnsi="Times New Roman" w:eastAsia="Times New Roman" w:cs="Times New Roman"/>
        </w:rPr>
        <w:t xml:space="preserve">, 连接 </w:t>
      </w:r>
      <m:oMath>
        <m:r>
          <m:rPr/>
          <m:t>EF</m:t>
        </m:r>
        <m:r>
          <m:rPr>
            <m:sty m:val="p"/>
          </m:rPr>
          <m:t>,</m:t>
        </m:r>
        <m:r>
          <m:rPr/>
          <m:t>CG</m:t>
        </m:r>
      </m:oMath>
      <w:r>
        <w:rPr>
          <w:rFonts w:ascii="Times New Roman" w:hAnsi="Times New Roman" w:eastAsia="Times New Roman" w:cs="Times New Roman"/>
        </w:rPr>
        <w:t xml:space="preserve"> 交于点 </w:t>
      </w:r>
      <m:oMath>
        <m:r>
          <m:rPr/>
          <m:t>J</m:t>
        </m:r>
      </m:oMath>
      <w:r>
        <w:rPr>
          <w:rFonts w:ascii="Times New Roman" w:hAnsi="Times New Roman" w:eastAsia="Times New Roman" w:cs="Times New Roman"/>
        </w:rPr>
        <w:t xml:space="preserve">, 连接 </w:t>
      </w:r>
      <m:oMath>
        <m:r>
          <m:rPr/>
          <m:t>AG</m:t>
        </m:r>
      </m:oMath>
      <w:r>
        <w:t>.</w:t>
      </w:r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 为正方形，四边形 </w:t>
      </w:r>
      <m:oMath>
        <m:r>
          <m:rPr/>
          <m:t>ECFG</m:t>
        </m:r>
      </m:oMath>
      <w:r>
        <w:rPr>
          <w:rFonts w:ascii="Times New Roman" w:hAnsi="Times New Roman" w:eastAsia="Times New Roman" w:cs="Times New Roman"/>
        </w:rPr>
        <w:t xml:space="preserve"> 为矩形</w:t>
      </w:r>
      <w:r>
        <w:br w:type="textWrapping"/>
      </w:r>
      <m:oMath>
        <m:r>
          <m:rPr>
            <m:sty m:val="p"/>
          </m:rPr>
          <m:t>∴</m:t>
        </m:r>
        <m:r>
          <m:rPr/>
          <m:t>I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/>
          <m:t>CA</m:t>
        </m:r>
      </m:oMath>
      <w:r>
        <w:rPr>
          <w:rFonts w:ascii="Times New Roman" w:hAnsi="Times New Roman" w:eastAsia="Times New Roman" w:cs="Times New Roman"/>
        </w:rPr>
        <w:t xml:space="preserve"> 的中点，</w:t>
      </w:r>
      <m:oMath>
        <m:r>
          <m:rPr/>
          <m:t>J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/>
          <m:t>CG</m:t>
        </m:r>
      </m:oMath>
      <w:r>
        <w:rPr>
          <w:rFonts w:ascii="Times New Roman" w:hAnsi="Times New Roman" w:eastAsia="Times New Roman" w:cs="Times New Roman"/>
        </w:rPr>
        <w:t xml:space="preserve"> 的中点</w:t>
      </w:r>
      <w:r>
        <w:br w:type="textWrapping"/>
      </w:r>
      <m:oMath>
        <m:r>
          <m:rPr>
            <m:sty m:val="p"/>
          </m:rPr>
          <m:t>∴</m:t>
        </m:r>
        <m:r>
          <m:rPr/>
          <m:t>IJ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>
            <m:sty m:val="p"/>
          </m:rPr>
          <m:t>△</m:t>
        </m:r>
        <m:r>
          <m:rPr/>
          <m:t>CAG</m:t>
        </m:r>
      </m:oMath>
      <w:r>
        <w:rPr>
          <w:rFonts w:ascii="Times New Roman" w:hAnsi="Times New Roman" w:eastAsia="Times New Roman" w:cs="Times New Roman"/>
        </w:rPr>
        <w:t xml:space="preserve"> 的中位线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IJ</m:t>
          </m:r>
          <m:r>
            <m:rPr>
              <m:sty m:val="p"/>
            </m:rPr>
            <m:t>∥=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AG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ECFG</m:t>
        </m:r>
      </m:oMath>
      <w:r>
        <w:rPr>
          <w:rFonts w:ascii="Times New Roman" w:hAnsi="Times New Roman" w:eastAsia="Times New Roman" w:cs="Times New Roman"/>
        </w:rPr>
        <w:t xml:space="preserve"> 为矩形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EG</m:t>
          </m:r>
          <m:r>
            <m:rPr>
              <m:sty m:val="p"/>
            </m:rPr>
            <m:t>=</m:t>
          </m:r>
          <m:r>
            <m:rPr/>
            <m:t>CF</m:t>
          </m:r>
          <m:r>
            <m:rPr>
              <m:sty m:val="p"/>
            </m:rPr>
            <m:t>=3,</m:t>
          </m:r>
          <m:r>
            <m:rPr/>
            <m:t>CE</m:t>
          </m:r>
          <m:r>
            <m:rPr>
              <m:sty m:val="p"/>
            </m:rPr>
            <m:t>=</m:t>
          </m:r>
          <m:r>
            <m:rPr/>
            <m:t>GF</m:t>
          </m:r>
          <m:r>
            <m:rPr>
              <m:sty m:val="p"/>
            </m:rPr>
            <m:t>=2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DEGH</m:t>
        </m:r>
      </m:oMath>
      <w:r>
        <w:rPr>
          <w:rFonts w:ascii="Times New Roman" w:hAnsi="Times New Roman" w:eastAsia="Times New Roman" w:cs="Times New Roman"/>
        </w:rPr>
        <w:t xml:space="preserve"> 为正方形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DE</m:t>
          </m:r>
          <m:r>
            <m:rPr>
              <m:sty m:val="p"/>
            </m:rPr>
            <m:t>=</m:t>
          </m:r>
          <m:r>
            <m:rPr/>
            <m:t>EG</m:t>
          </m:r>
          <m:r>
            <m:rPr>
              <m:sty m:val="p"/>
            </m:rPr>
            <m:t>=</m:t>
          </m:r>
          <m:r>
            <m:rPr/>
            <m:t>GH</m:t>
          </m:r>
          <m:r>
            <m:rPr>
              <m:sty m:val="p"/>
            </m:rPr>
            <m:t>=</m:t>
          </m:r>
          <m:r>
            <m:rPr/>
            <m:t>DH</m:t>
          </m:r>
          <m:r>
            <m:rPr>
              <m:sty m:val="p"/>
            </m:rPr>
            <m:t>=3,∠</m:t>
          </m:r>
          <m:r>
            <m:rPr/>
            <m:t>DHG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=∠</m:t>
          </m:r>
          <m:r>
            <m:rPr/>
            <m:t>HDE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DC</m:t>
          </m:r>
          <m:r>
            <m:rPr>
              <m:sty m:val="p"/>
            </m:rPr>
            <m:t>=</m:t>
          </m:r>
          <m:r>
            <m:rPr/>
            <m:t>DE</m:t>
          </m:r>
          <m:r>
            <m:rPr>
              <m:sty m:val="p"/>
            </m:rPr>
            <m:t>+</m:t>
          </m:r>
          <m:r>
            <m:rPr/>
            <m:t>EC</m:t>
          </m:r>
          <m:r>
            <m:rPr>
              <m:sty m:val="p"/>
            </m:rPr>
            <m:t>=5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 为正方形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AD</m:t>
          </m:r>
          <m:r>
            <m:rPr>
              <m:sty m:val="p"/>
            </m:rPr>
            <m:t>=</m:t>
          </m:r>
          <m:r>
            <m:rPr/>
            <m:t>DC</m:t>
          </m:r>
          <m:r>
            <m:rPr>
              <m:sty m:val="p"/>
            </m:rPr>
            <m:t>=</m:t>
          </m:r>
          <m:r>
            <m:rPr/>
            <m:t>CB</m:t>
          </m:r>
          <m:r>
            <m:rPr>
              <m:sty m:val="p"/>
            </m:rPr>
            <m:t>=</m:t>
          </m:r>
          <m:r>
            <m:rPr/>
            <m:t>BA</m:t>
          </m:r>
          <m:r>
            <m:rPr>
              <m:sty m:val="p"/>
            </m:rPr>
            <m:t>=5,∠</m:t>
          </m:r>
          <m:r>
            <m:rPr/>
            <m:t>ADC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ADC</m:t>
          </m:r>
          <m:r>
            <m:rPr>
              <m:sty m:val="p"/>
            </m:rPr>
            <m:t>+∠</m:t>
          </m:r>
          <m:r>
            <m:rPr/>
            <m:t>EDH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A</m:t>
        </m:r>
        <m:r>
          <m:rPr>
            <m:sty m:val="p"/>
          </m:rPr>
          <m:t>,</m:t>
        </m:r>
        <m:r>
          <m:rPr/>
          <m:t>D</m:t>
        </m:r>
        <m:r>
          <m:rPr>
            <m:sty m:val="p"/>
          </m:rPr>
          <m:t>,</m:t>
        </m:r>
        <m:r>
          <m:rPr/>
          <m:t>H</m:t>
        </m:r>
      </m:oMath>
      <w:r>
        <w:rPr>
          <w:rFonts w:ascii="Times New Roman" w:hAnsi="Times New Roman" w:eastAsia="Times New Roman" w:cs="Times New Roman"/>
        </w:rPr>
        <w:t xml:space="preserve"> 三点共线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AH</m:t>
          </m:r>
          <m:r>
            <m:rPr>
              <m:sty m:val="p"/>
            </m:rPr>
            <m:t>=</m:t>
          </m:r>
          <m:r>
            <m:rPr/>
            <m:t>AD</m:t>
          </m:r>
          <m:r>
            <m:rPr>
              <m:sty m:val="p"/>
            </m:rPr>
            <m:t>+</m:t>
          </m:r>
          <m:r>
            <m:rPr/>
            <m:t>DH</m:t>
          </m:r>
          <m:r>
            <m:rPr>
              <m:sty m:val="p"/>
            </m:rPr>
            <m:t>=8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在 Rt</w:t>
      </w:r>
      <m:oMath>
        <m:r>
          <m:rPr>
            <m:sty m:val="p"/>
          </m:rPr>
          <m:t>△</m:t>
        </m:r>
        <m:r>
          <m:rPr/>
          <m:t>AHG</m:t>
        </m:r>
      </m:oMath>
      <w:r>
        <w:rPr>
          <w:rFonts w:ascii="Times New Roman" w:hAnsi="Times New Roman" w:eastAsia="Times New Roman" w:cs="Times New Roman"/>
        </w:rPr>
        <w:t xml:space="preserve"> 中，</w:t>
      </w:r>
      <m:oMath>
        <m:r>
          <m:rPr/>
          <m:t>AH</m:t>
        </m:r>
        <m:r>
          <m:rPr>
            <m:sty m:val="p"/>
          </m:rPr>
          <m:t>=8,</m:t>
        </m:r>
        <m:r>
          <m:rPr/>
          <m:t>HG</m:t>
        </m:r>
        <m:r>
          <m:rPr>
            <m:sty m:val="p"/>
          </m:rPr>
          <m:t>=3,</m:t>
        </m:r>
        <m:r>
          <m:rPr/>
          <m:t>AG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A</m:t>
            </m:r>
            <m:sSup>
              <m:sSupPr/>
              <m:e>
                <m:r>
                  <m:rPr/>
                  <m:t>H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H</m:t>
            </m:r>
            <m:sSup>
              <m:sSupPr/>
              <m:e>
                <m:r>
                  <m:rPr/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73</m:t>
            </m:r>
            <m:ctrlPr>
              <w:rPr>
                <w:rFonts w:ascii="Cambria Math" w:hAnsi="Cambria Math"/>
              </w:rPr>
            </m:ctrlPr>
          </m:e>
        </m:rad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IJ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AG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73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2BB3466">
      <w:pPr>
        <w:spacing w:after="220"/>
      </w:pPr>
      <w:r>
        <w:rPr>
          <w:rFonts w:ascii="Times New Roman" w:hAnsi="Times New Roman" w:eastAsia="Times New Roman" w:cs="Times New Roman"/>
        </w:rPr>
        <w:t xml:space="preserve">② 如图，四边形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，四边形 </w:t>
      </w:r>
      <m:oMath>
        <m:r>
          <m:rPr/>
          <m:t>EFDG</m:t>
        </m:r>
      </m:oMath>
      <w:r>
        <w:rPr>
          <w:rFonts w:ascii="Times New Roman" w:hAnsi="Times New Roman" w:eastAsia="Times New Roman" w:cs="Times New Roman"/>
        </w:rPr>
        <w:t xml:space="preserve"> 为正方形，四边形 </w:t>
      </w:r>
      <m:oMath>
        <m:r>
          <m:rPr/>
          <m:t>HAFE</m:t>
        </m:r>
      </m:oMath>
      <w:r>
        <w:rPr>
          <w:rFonts w:ascii="Times New Roman" w:hAnsi="Times New Roman" w:eastAsia="Times New Roman" w:cs="Times New Roman"/>
        </w:rPr>
        <w:t xml:space="preserve"> 为矩形，且 </w:t>
      </w:r>
      <m:oMath>
        <m:r>
          <m:rPr/>
          <m:t>HA</m:t>
        </m:r>
        <m:r>
          <m:rPr>
            <m:sty m:val="p"/>
          </m:rPr>
          <m:t>=2,</m:t>
        </m:r>
        <m:r>
          <m:rPr/>
          <m:t>HE</m:t>
        </m:r>
        <m:r>
          <m:rPr>
            <m:sty m:val="p"/>
          </m:rPr>
          <m:t>=3</m:t>
        </m:r>
      </m:oMath>
      <w:r>
        <w:rPr>
          <w:rFonts w:ascii="Times New Roman" w:hAnsi="Times New Roman" w:eastAsia="Times New Roman" w:cs="Times New Roman"/>
        </w:rPr>
        <w:t xml:space="preserve">。连接 </w:t>
      </w:r>
      <m:oMath>
        <m:r>
          <m:rPr/>
          <m:t>HF</m:t>
        </m:r>
        <m:r>
          <m:rPr>
            <m:sty m:val="p"/>
          </m:rPr>
          <m:t>,</m:t>
        </m:r>
        <m:r>
          <m:rPr/>
          <m:t>AE</m:t>
        </m:r>
      </m:oMath>
      <w:r>
        <w:rPr>
          <w:rFonts w:ascii="Times New Roman" w:hAnsi="Times New Roman" w:eastAsia="Times New Roman" w:cs="Times New Roman"/>
        </w:rPr>
        <w:t xml:space="preserve"> 交于点 </w:t>
      </w:r>
      <m:oMath>
        <m:r>
          <m:rPr/>
          <m:t>I</m:t>
        </m:r>
      </m:oMath>
      <w:r>
        <w:rPr>
          <w:rFonts w:ascii="Times New Roman" w:hAnsi="Times New Roman" w:eastAsia="Times New Roman" w:cs="Times New Roman"/>
        </w:rPr>
        <w:t xml:space="preserve">，连接 </w:t>
      </w:r>
      <m:oMath>
        <m:r>
          <m:rPr/>
          <m:t>AC</m:t>
        </m:r>
        <m:r>
          <m:rPr>
            <m:sty m:val="p"/>
          </m:rPr>
          <m:t>,</m:t>
        </m:r>
        <m:r>
          <m:rPr/>
          <m:t>BD</m:t>
        </m:r>
      </m:oMath>
      <w:r>
        <w:rPr>
          <w:rFonts w:ascii="Times New Roman" w:hAnsi="Times New Roman" w:eastAsia="Times New Roman" w:cs="Times New Roman"/>
        </w:rPr>
        <w:t xml:space="preserve"> 交于点 </w:t>
      </w:r>
      <m:oMath>
        <m:r>
          <m:rPr/>
          <m:t>J</m:t>
        </m:r>
      </m:oMath>
      <w:r>
        <w:rPr>
          <w:rFonts w:ascii="Times New Roman" w:hAnsi="Times New Roman" w:eastAsia="Times New Roman" w:cs="Times New Roman"/>
        </w:rPr>
        <w:t xml:space="preserve">，连接 </w:t>
      </w:r>
      <m:oMath>
        <m:r>
          <m:rPr/>
          <m:t>CE</m:t>
        </m:r>
      </m:oMath>
      <w:r>
        <w:rPr>
          <w:rFonts w:ascii="Times New Roman" w:hAnsi="Times New Roman" w:eastAsia="Times New Roman" w:cs="Times New Roman"/>
        </w:rPr>
        <w:t>。</w:t>
      </w:r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HAFE</m:t>
        </m:r>
      </m:oMath>
      <w:r>
        <w:rPr>
          <w:rFonts w:ascii="Times New Roman" w:hAnsi="Times New Roman" w:eastAsia="Times New Roman" w:cs="Times New Roman"/>
        </w:rPr>
        <w:t xml:space="preserve"> 为矩形 </w:t>
      </w:r>
      <m:oMath>
        <m:r>
          <m:rPr>
            <m:sty m:val="p"/>
          </m:rPr>
          <m:t>∴</m:t>
        </m:r>
        <m:r>
          <m:rPr/>
          <m:t>HA</m:t>
        </m:r>
        <m:r>
          <m:rPr>
            <m:sty m:val="p"/>
          </m:rPr>
          <m:t>=</m:t>
        </m:r>
        <m:r>
          <m:rPr/>
          <m:t>EF</m:t>
        </m:r>
        <m:r>
          <m:rPr>
            <m:sty m:val="p"/>
          </m:rPr>
          <m:t xml:space="preserve">=2, </m:t>
        </m:r>
        <m:r>
          <m:rPr/>
          <m:t>HE</m:t>
        </m:r>
        <m:r>
          <m:rPr>
            <m:sty m:val="p"/>
          </m:rPr>
          <m:t>=</m:t>
        </m:r>
        <m:r>
          <m:rPr/>
          <m:t>AF</m:t>
        </m:r>
        <m:r>
          <m:rPr>
            <m:sty m:val="p"/>
          </m:rPr>
          <m:t>=3</m:t>
        </m:r>
      </m:oMath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EFGD</m:t>
        </m:r>
      </m:oMath>
      <w:r>
        <w:rPr>
          <w:rFonts w:ascii="Times New Roman" w:hAnsi="Times New Roman" w:eastAsia="Times New Roman" w:cs="Times New Roman"/>
        </w:rPr>
        <w:t xml:space="preserve"> 为正方形 </w:t>
      </w:r>
      <m:oMath>
        <m:r>
          <m:rPr>
            <m:sty m:val="p"/>
          </m:rPr>
          <m:t>∴</m:t>
        </m:r>
        <m:r>
          <m:rPr/>
          <m:t>EF</m:t>
        </m:r>
        <m:r>
          <m:rPr>
            <m:sty m:val="p"/>
          </m:rPr>
          <m:t>=</m:t>
        </m:r>
        <m:r>
          <m:rPr/>
          <m:t>GD</m:t>
        </m:r>
        <m:r>
          <m:rPr>
            <m:sty m:val="p"/>
          </m:rPr>
          <m:t>=</m:t>
        </m:r>
        <m:r>
          <m:rPr/>
          <m:t>EG</m:t>
        </m:r>
        <m:r>
          <m:rPr>
            <m:sty m:val="p"/>
          </m:rPr>
          <m:t>=</m:t>
        </m:r>
        <m:r>
          <m:rPr/>
          <m:t>FD</m:t>
        </m:r>
        <m:r>
          <m:rPr>
            <m:sty m:val="p"/>
          </m:rPr>
          <m:t>=2, ∠</m:t>
        </m:r>
        <m:r>
          <m:rPr/>
          <m:t>EDF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=∠</m:t>
        </m:r>
        <m:r>
          <m:rPr/>
          <m:t>GDF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AD</m:t>
          </m:r>
          <m:r>
            <m:rPr>
              <m:sty m:val="p"/>
            </m:rPr>
            <m:t>=</m:t>
          </m:r>
          <m:r>
            <m:rPr/>
            <m:t>AF</m:t>
          </m:r>
          <m:r>
            <m:rPr>
              <m:sty m:val="p"/>
            </m:rPr>
            <m:t>+</m:t>
          </m:r>
          <m:r>
            <m:rPr/>
            <m:t>FD</m:t>
          </m:r>
          <m:r>
            <m:rPr>
              <m:sty m:val="p"/>
            </m:rPr>
            <m:t>=3+2=5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 为正方形 </w:t>
      </w:r>
      <m:oMath>
        <m:r>
          <m:rPr>
            <m:sty m:val="p"/>
          </m:rPr>
          <m:t>∴</m:t>
        </m:r>
        <m:r>
          <m:rPr/>
          <m:t>AD</m:t>
        </m:r>
        <m:r>
          <m:rPr>
            <m:sty m:val="p"/>
          </m:rPr>
          <m:t>=</m:t>
        </m:r>
        <m:r>
          <m:rPr/>
          <m:t>DC</m:t>
        </m:r>
        <m:r>
          <m:rPr>
            <m:sty m:val="p"/>
          </m:rPr>
          <m:t>=5, ∠</m:t>
        </m:r>
        <m:r>
          <m:rPr/>
          <m:t>ADC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ADC</m:t>
          </m:r>
          <m:r>
            <m:rPr>
              <m:sty m:val="p"/>
            </m:rPr>
            <m:t>+∠</m:t>
          </m:r>
          <m:r>
            <m:rPr/>
            <m:t>FDG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G</m:t>
        </m:r>
        <m:r>
          <m:rPr>
            <m:sty m:val="p"/>
          </m:rPr>
          <m:t>,</m:t>
        </m:r>
        <m:r>
          <m:rPr/>
          <m:t>D</m:t>
        </m:r>
        <m:r>
          <m:rPr>
            <m:sty m:val="p"/>
          </m:rPr>
          <m:t>,</m:t>
        </m:r>
        <m:r>
          <m:rPr/>
          <m:t>C</m:t>
        </m:r>
      </m:oMath>
      <w:r>
        <w:rPr>
          <w:rFonts w:ascii="Times New Roman" w:hAnsi="Times New Roman" w:eastAsia="Times New Roman" w:cs="Times New Roman"/>
        </w:rPr>
        <w:t xml:space="preserve"> 三点共线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GC</m:t>
          </m:r>
          <m:r>
            <m:rPr>
              <m:sty m:val="p"/>
            </m:rPr>
            <m:t>=</m:t>
          </m:r>
          <m:r>
            <m:rPr/>
            <m:t>GD</m:t>
          </m:r>
          <m:r>
            <m:rPr>
              <m:sty m:val="p"/>
            </m:rPr>
            <m:t>+</m:t>
          </m:r>
          <m:r>
            <m:rPr/>
            <m:t>DC</m:t>
          </m:r>
          <m:r>
            <m:rPr>
              <m:sty m:val="p"/>
            </m:rPr>
            <m:t>=5+2=7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HAFE</m:t>
        </m:r>
      </m:oMath>
      <w:r>
        <w:rPr>
          <w:rFonts w:ascii="Times New Roman" w:hAnsi="Times New Roman" w:eastAsia="Times New Roman" w:cs="Times New Roman"/>
        </w:rPr>
        <w:t xml:space="preserve"> 为矩形，四边形 </w:t>
      </w:r>
      <m:oMath>
        <m:r>
          <m:rPr/>
          <m:t>ABCD</m:t>
        </m:r>
      </m:oMath>
      <w:r>
        <w:rPr>
          <w:rFonts w:ascii="Times New Roman" w:hAnsi="Times New Roman" w:eastAsia="Times New Roman" w:cs="Times New Roman"/>
        </w:rPr>
        <w:t xml:space="preserve"> 为正方形</w:t>
      </w:r>
      <w:r>
        <w:br w:type="textWrapping"/>
      </w:r>
      <m:oMath>
        <m:r>
          <m:rPr>
            <m:sty m:val="p"/>
          </m:rPr>
          <m:t>∴</m:t>
        </m:r>
        <m:r>
          <m:rPr/>
          <m:t>I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/>
          <m:t>EA</m:t>
        </m:r>
      </m:oMath>
      <w:r>
        <w:rPr>
          <w:rFonts w:ascii="Times New Roman" w:hAnsi="Times New Roman" w:eastAsia="Times New Roman" w:cs="Times New Roman"/>
        </w:rPr>
        <w:t xml:space="preserve"> 的中点，</w:t>
      </w:r>
      <m:oMath>
        <m:r>
          <m:rPr/>
          <m:t>J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/>
          <m:t>AC</m:t>
        </m:r>
      </m:oMath>
      <w:r>
        <w:rPr>
          <w:rFonts w:ascii="Times New Roman" w:hAnsi="Times New Roman" w:eastAsia="Times New Roman" w:cs="Times New Roman"/>
        </w:rPr>
        <w:t xml:space="preserve"> 的中点</w:t>
      </w:r>
      <w:r>
        <w:br w:type="textWrapping"/>
      </w:r>
      <m:oMath>
        <m:r>
          <m:rPr>
            <m:sty m:val="p"/>
          </m:rPr>
          <m:t>∴</m:t>
        </m:r>
        <m:r>
          <m:rPr/>
          <m:t>IJ</m:t>
        </m:r>
      </m:oMath>
      <w:r>
        <w:rPr>
          <w:rFonts w:ascii="Times New Roman" w:hAnsi="Times New Roman" w:eastAsia="Times New Roman" w:cs="Times New Roman"/>
        </w:rPr>
        <w:t xml:space="preserve"> 为 </w:t>
      </w:r>
      <m:oMath>
        <m:r>
          <m:rPr>
            <m:sty m:val="p"/>
          </m:rPr>
          <m:t>△</m:t>
        </m:r>
        <m:r>
          <m:rPr/>
          <m:t>AEC</m:t>
        </m:r>
      </m:oMath>
      <w:r>
        <w:rPr>
          <w:rFonts w:ascii="Times New Roman" w:hAnsi="Times New Roman" w:eastAsia="Times New Roman" w:cs="Times New Roman"/>
        </w:rPr>
        <w:t xml:space="preserve"> 的中位线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IJ</m:t>
          </m:r>
          <m:r>
            <m:rPr>
              <m:sty m:val="p"/>
            </m:rPr>
            <m:t>∥=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EC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/>
          <m:t>Rt</m:t>
        </m:r>
        <m:r>
          <m:rPr>
            <m:sty m:val="p"/>
          </m:rPr>
          <m:t>△</m:t>
        </m:r>
        <m:r>
          <m:rPr/>
          <m:t>EGC</m:t>
        </m:r>
      </m:oMath>
      <w:r>
        <w:rPr>
          <w:rFonts w:ascii="Times New Roman" w:hAnsi="Times New Roman" w:eastAsia="Times New Roman" w:cs="Times New Roman"/>
        </w:rPr>
        <w:t xml:space="preserve"> 中，</w:t>
      </w:r>
      <m:oMath>
        <m:r>
          <m:rPr/>
          <m:t>EG</m:t>
        </m:r>
        <m:r>
          <m:rPr>
            <m:sty m:val="p"/>
          </m:rPr>
          <m:t>=2,</m:t>
        </m:r>
        <m:r>
          <m:rPr/>
          <m:t>GC</m:t>
        </m:r>
        <m:r>
          <m:rPr>
            <m:sty m:val="p"/>
          </m:rPr>
          <m:t>=7</m:t>
        </m:r>
      </m:oMath>
      <w:r>
        <w:t xml:space="preserve"> </w:t>
      </w:r>
      <m:oMath>
        <m:r>
          <m:rPr>
            <m:sty m:val="p"/>
          </m:rPr>
          <m:t>∴</m:t>
        </m:r>
        <m:r>
          <m:rPr/>
          <m:t>EC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E</m:t>
            </m:r>
            <m:sSup>
              <m:sSupPr/>
              <m:e>
                <m:r>
                  <m:rPr/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G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53</m:t>
            </m:r>
            <m:ctrlPr>
              <w:rPr>
                <w:rFonts w:ascii="Cambria Math" w:hAnsi="Cambria Math"/>
              </w:rPr>
            </m:ctrlPr>
          </m:e>
        </m:rad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IJ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EC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53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4029A28">
      <w:pPr>
        <w:spacing w:after="220"/>
      </w:pPr>
      <w:r>
        <w:rPr>
          <w:rFonts w:ascii="Times New Roman" w:hAnsi="Times New Roman" w:eastAsia="Times New Roman" w:cs="Times New Roman"/>
        </w:rPr>
        <w:t>(3) 解：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18272÷384=47⋯⋯224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384÷224=1⋯⋯160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224÷160=1⋯⋯64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160÷64=2⋯⋯32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64÷32=2</m:t>
          </m:r>
        </m:oMath>
      </m:oMathPara>
      <w:r>
        <w:br w:type="textWrapping"/>
      </w:r>
      <m:oMath>
        <m:r>
          <m:rPr>
            <m:sty m:val="p"/>
          </m:rPr>
          <m:t>47+1+1+2+2=53</m:t>
        </m:r>
      </m:oMath>
      <w:r>
        <w:rPr>
          <w:rFonts w:ascii="Times New Roman" w:hAnsi="Times New Roman" w:eastAsia="Times New Roman" w:cs="Times New Roman"/>
        </w:rPr>
        <w:t xml:space="preserve"> 个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先将此长方形放大为原来的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1</m:t>
            </m:r>
          </m:sub>
        </m:sSub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倍，即长为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1</m:t>
            </m:r>
          </m:sub>
        </m:sSub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，宽为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的一个长方形.因为最终产生的正方形边长为长与宽的最大公因数，所以此时最终得到正方形边长为 </w:t>
      </w:r>
      <m:oMath>
        <m:r>
          <m:rPr>
            <m:sty m:val="p"/>
          </m:rPr>
          <m:t>gcd(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1</m:t>
            </m:r>
          </m:sub>
        </m:sSub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.再缩小为原来的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1</m:t>
            </m:r>
          </m:sub>
        </m:sSub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倍，可得由原长方形最终得到的正方形边长为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gcd(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)</m:t>
            </m:r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254C2A2B">
      <w:pPr>
        <w:numPr>
          <w:ilvl w:val="0"/>
          <w:numId w:val="4"/>
        </w:numPr>
      </w:pPr>
      <w:r>
        <w:rPr>
          <w:rFonts w:ascii="Times New Roman" w:hAnsi="Times New Roman" w:eastAsia="Times New Roman" w:cs="Times New Roman"/>
        </w:rPr>
        <w:t>(1)(i) 解：</w:t>
      </w:r>
      <m:oMath>
        <m:r>
          <m:rPr>
            <m:sty m:val="p"/>
          </m:rPr>
          <m:t>∵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=1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</m:t>
          </m:r>
          <m:r>
            <m:rPr>
              <m:sty m:val="p"/>
            </m:rPr>
            <m:t>(1,0),</m:t>
          </m:r>
          <m:r>
            <m:rPr/>
            <m:t>OA</m:t>
          </m:r>
          <m:r>
            <m:rPr>
              <m:sty m:val="p"/>
            </m:rPr>
            <m:t>=1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OA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4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OB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OB</m:t>
          </m:r>
          <m:r>
            <m:rPr>
              <m:sty m:val="p"/>
            </m:rPr>
            <m:t>=4</m:t>
          </m:r>
        </m:oMath>
      </m:oMathPara>
      <w:r>
        <w:br w:type="textWrapping"/>
      </w:r>
      <m:oMath>
        <m:r>
          <m:rPr>
            <m:sty m:val="p"/>
          </m:rPr>
          <m:t>∵</m:t>
        </m:r>
        <m:r>
          <m:rPr/>
          <m:t>B</m:t>
        </m:r>
      </m:oMath>
      <w:r>
        <w:rPr>
          <w:rFonts w:ascii="Times New Roman" w:hAnsi="Times New Roman" w:eastAsia="Times New Roman" w:cs="Times New Roman"/>
        </w:rPr>
        <w:t xml:space="preserve"> 在 </w:t>
      </w:r>
      <m:oMath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轴正半轴上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B</m:t>
          </m:r>
          <m:r>
            <m:rPr>
              <m:sty m:val="p"/>
            </m:rPr>
            <m:t>(4,0)</m:t>
          </m:r>
        </m:oMath>
      </m:oMathPara>
      <w:r>
        <w:br w:type="textWrapping"/>
      </w:r>
      <m:oMath>
        <m:r>
          <m:rPr>
            <m:sty m:val="p"/>
          </m:rPr>
          <m:t>∵</m:t>
        </m:r>
        <m:r>
          <m:rPr/>
          <m:t>a</m:t>
        </m:r>
        <m:r>
          <m:rPr>
            <m:sty m:val="p"/>
          </m:rPr>
          <m:t>=3,</m:t>
        </m:r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过点 </w:t>
      </w:r>
      <m:oMath>
        <m:r>
          <m:rPr/>
          <m:t>A</m:t>
        </m:r>
        <m:r>
          <m:rPr>
            <m:sty m:val="p"/>
          </m:rPr>
          <m:t>(1,0),</m:t>
        </m:r>
        <m:r>
          <m:rPr/>
          <m:t>B</m:t>
        </m:r>
        <m:r>
          <m:rPr>
            <m:sty m:val="p"/>
          </m:rPr>
          <m:t>(4,0)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y</m:t>
          </m:r>
          <m:r>
            <m:rPr>
              <m:sty m:val="p"/>
            </m:rPr>
            <m:t>=3(</m:t>
          </m:r>
          <m:r>
            <m:rPr/>
            <m:t>x</m:t>
          </m:r>
          <m:r>
            <m:rPr>
              <m:sty m:val="p"/>
            </m:rPr>
            <m:t>−1)(</m:t>
          </m:r>
          <m:r>
            <m:rPr/>
            <m:t>x</m:t>
          </m:r>
          <m:r>
            <m:rPr>
              <m:sty m:val="p"/>
            </m:rPr>
            <m:t>−4)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=3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−15</m:t>
          </m:r>
          <m:r>
            <m:rPr/>
            <m:t>x</m:t>
          </m:r>
          <m:r>
            <m:rPr>
              <m:sty m:val="p"/>
            </m:rPr>
            <m:t>+12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(ii) 解：</w:t>
      </w:r>
      <m:oMath>
        <m:r>
          <m:rPr>
            <m:sty m:val="p"/>
          </m:rPr>
          <m:t>3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−15</m:t>
        </m:r>
        <m:r>
          <m:rPr/>
          <m:t>x</m:t>
        </m:r>
        <m:r>
          <m:rPr>
            <m:sty m:val="p"/>
          </m:rPr>
          <m:t>+12=</m:t>
        </m:r>
        <m:r>
          <m:rPr/>
          <m:t>mx</m:t>
        </m:r>
        <m:r>
          <m:rPr>
            <m:sty m:val="p"/>
          </m:rPr>
          <m:t>+</m:t>
        </m:r>
        <m:r>
          <m:rPr/>
          <m:t>n</m:t>
        </m:r>
      </m:oMath>
      <w:r>
        <w:br w:type="textWrapping"/>
      </w:r>
      <m:oMath>
        <m:r>
          <m:rPr>
            <m:sty m:val="p"/>
          </m:rPr>
          <m:t>3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+(−15−</m:t>
        </m:r>
        <m:r>
          <m:rPr/>
          <m:t>m</m:t>
        </m:r>
        <m:r>
          <m:rPr>
            <m:sty m:val="p"/>
          </m:rPr>
          <m:t>)</m:t>
        </m:r>
        <m:r>
          <m:rPr/>
          <m:t>x</m:t>
        </m:r>
        <m:r>
          <m:rPr>
            <m:sty m:val="p"/>
          </m:rPr>
          <m:t>+(12−</m:t>
        </m:r>
        <m:r>
          <m:rPr/>
          <m:t>n</m:t>
        </m:r>
        <m:r>
          <m:rPr>
            <m:sty m:val="p"/>
          </m:rPr>
          <m:t>)=0</m:t>
        </m:r>
      </m:oMath>
      <w:r>
        <w:t xml:space="preserve"> 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③</m:t>
        </m:r>
      </m:oMath>
      <w:r>
        <w:br w:type="textWrapping"/>
      </w:r>
      <m:oMath>
        <m:r>
          <m:rPr>
            <m:sty m:val="p"/>
          </m:rPr>
          <m:t>∴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−15−</m:t>
            </m:r>
            <m:r>
              <m:rPr/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15+</m:t>
            </m:r>
            <m:r>
              <m:rPr/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①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CP</m:t>
          </m:r>
          <m:r>
            <m:rPr>
              <m:sty m:val="p"/>
            </m:rPr>
            <m:t>=</m:t>
          </m:r>
          <m:r>
            <m:rPr/>
            <m:t>DP</m:t>
          </m:r>
        </m:oMath>
      </m:oMathPara>
      <w:r>
        <w:br w:type="textWrapping"/>
      </w:r>
      <m:oMath>
        <m:r>
          <m:rPr>
            <m:sty m:val="p"/>
          </m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=3</m:t>
        </m:r>
      </m:oMath>
      <w:r>
        <w:t xml:space="preserve">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②</m:t>
        </m:r>
      </m:oMath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由 ①② 可解得 </w:t>
      </w:r>
      <m:oMath>
        <m:r>
          <m:rPr/>
          <m:t>m</m:t>
        </m:r>
        <m:r>
          <m:rPr>
            <m:sty m:val="p"/>
          </m:rPr>
          <m:t>=3</m:t>
        </m:r>
      </m:oMath>
      <w:r>
        <w:t xml:space="preserve">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④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当 </w:t>
      </w:r>
      <m:oMath>
        <m:r>
          <m:rPr/>
          <m:t>x</m:t>
        </m:r>
        <m:r>
          <m:rPr>
            <m:sty m:val="p"/>
          </m:rPr>
          <m:t>=3</m:t>
        </m:r>
      </m:oMath>
      <w:r>
        <w:rPr>
          <w:rFonts w:ascii="Times New Roman" w:hAnsi="Times New Roman" w:eastAsia="Times New Roman" w:cs="Times New Roman"/>
        </w:rPr>
        <w:t xml:space="preserve"> 时，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=3×3+</m:t>
        </m:r>
        <m:r>
          <m:rPr/>
          <m:t>n</m:t>
        </m:r>
        <m:r>
          <m:rPr>
            <m:sty m:val="p"/>
          </m:rPr>
          <m:t>=</m:t>
        </m:r>
        <m:r>
          <m:rPr/>
          <m:t>p</m:t>
        </m:r>
      </m:oMath>
      <w:r>
        <w:br w:type="textWrapping"/>
      </w:r>
      <m:oMath>
        <m:r>
          <m:rPr>
            <m:sty m:val="p"/>
          </m:rPr>
          <m:t>∴</m:t>
        </m:r>
        <m:r>
          <m:rPr/>
          <m:t>n</m:t>
        </m:r>
        <m:r>
          <m:rPr>
            <m:sty m:val="p"/>
          </m:rPr>
          <m:t>=</m:t>
        </m:r>
        <m:r>
          <m:rPr/>
          <m:t>p</m:t>
        </m:r>
        <m:r>
          <m:rPr>
            <m:sty m:val="p"/>
          </m:rPr>
          <m:t>−9</m:t>
        </m:r>
      </m:oMath>
      <w:r>
        <w:t xml:space="preserve">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⑤</m:t>
        </m:r>
      </m:oMath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由 ③④⑤ 知 </w:t>
      </w:r>
      <m:oMath>
        <m:r>
          <m:rPr>
            <m:sty m:val="p"/>
          </m:rPr>
          <m:t>3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−18</m:t>
        </m:r>
        <m:r>
          <m:rPr/>
          <m:t>x</m:t>
        </m:r>
        <m:r>
          <m:rPr>
            <m:sty m:val="p"/>
          </m:rPr>
          <m:t>+(21−</m:t>
        </m:r>
        <m:r>
          <m:rPr/>
          <m:t>p</m:t>
        </m:r>
        <m:r>
          <m:rPr>
            <m:sty m:val="p"/>
          </m:rPr>
          <m:t>)=0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Δ=</m:t>
          </m:r>
          <m:sSup>
            <m:sSupPr/>
            <m:e>
              <m:r>
                <m:rPr>
                  <m:sty m:val="p"/>
                </m:rPr>
                <m:t>18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−4⋅3(21−</m:t>
          </m:r>
          <m:r>
            <m:rPr/>
            <m:t>p</m:t>
          </m:r>
          <m:r>
            <m:rPr>
              <m:sty m:val="p"/>
            </m:rPr>
            <m:t>)&gt;0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解得 </w:t>
      </w:r>
      <m:oMath>
        <m:r>
          <m:rPr/>
          <m:t>p</m:t>
        </m:r>
        <m:r>
          <m:rPr>
            <m:sty m:val="p"/>
          </m:rPr>
          <m:t>&gt;−6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=3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p</m:t>
          </m:r>
          <m:r>
            <m:rPr>
              <m:sty m:val="p"/>
            </m:rPr>
            <m:t xml:space="preserve">−9, </m:t>
          </m:r>
          <m:r>
            <m:rPr/>
            <m:t>p</m:t>
          </m:r>
          <m:r>
            <m:rPr>
              <m:sty m:val="p"/>
            </m:rPr>
            <m:t>&gt;−6</m:t>
          </m:r>
        </m:oMath>
      </m:oMathPara>
    </w:p>
    <w:p w14:paraId="7182E837">
      <w:pPr>
        <w:spacing w:after="220"/>
      </w:pPr>
      <w:r>
        <w:rPr>
          <w:rFonts w:ascii="Times New Roman" w:hAnsi="Times New Roman" w:eastAsia="Times New Roman" w:cs="Times New Roman"/>
        </w:rPr>
        <w:t xml:space="preserve">(2) 解：设 </w:t>
      </w:r>
      <m:oMath>
        <m:r>
          <m:rPr/>
          <m:t>l</m:t>
        </m:r>
        <m:r>
          <m:rPr>
            <m:sty m:val="p"/>
          </m:rPr>
          <m:t>:</m:t>
        </m:r>
        <m:r>
          <m:rPr/>
          <m:t>y</m:t>
        </m:r>
        <m:r>
          <m:rPr>
            <m:sty m:val="p"/>
          </m:rPr>
          <m:t>=</m:t>
        </m:r>
        <m:r>
          <m:rPr/>
          <m:t>ix</m:t>
        </m:r>
        <m:r>
          <m:rPr>
            <m:sty m:val="p"/>
          </m:rPr>
          <m:t>+</m:t>
        </m:r>
        <m:r>
          <m:rPr/>
          <m:t>j</m:t>
        </m:r>
      </m:oMath>
      <w:r>
        <w:rPr>
          <w:rFonts w:ascii="Times New Roman" w:hAnsi="Times New Roman" w:eastAsia="Times New Roman" w:cs="Times New Roman"/>
        </w:rPr>
        <w:t>，</w:t>
      </w:r>
      <m:oMath>
        <m:sSub>
          <m:sSubPr/>
          <m:e>
            <m:r>
              <m:rPr/>
              <m:t>l</m:t>
            </m:r>
          </m:e>
          <m:sub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∥</m:t>
        </m:r>
        <m:r>
          <m:rPr/>
          <m:t>l</m:t>
        </m:r>
      </m:oMath>
      <w:r>
        <w:rPr>
          <w:rFonts w:ascii="Times New Roman" w:hAnsi="Times New Roman" w:eastAsia="Times New Roman" w:cs="Times New Roman"/>
        </w:rPr>
        <w:t>，</w:t>
      </w:r>
      <m:oMath>
        <m:sSub>
          <m:sSubPr/>
          <m:e>
            <m:r>
              <m:rPr/>
              <m:t>l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相切交于点 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，则可得 </w:t>
      </w:r>
      <m:oMath>
        <m:sSub>
          <m:sSubPr/>
          <m:e>
            <m:r>
              <m:rPr/>
              <m:t>l</m:t>
            </m:r>
          </m:e>
          <m:sub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:</m:t>
        </m:r>
        <m:r>
          <m:rPr/>
          <m:t>y</m:t>
        </m:r>
        <m:r>
          <m:rPr>
            <m:sty m:val="p"/>
          </m:rPr>
          <m:t>=</m:t>
        </m:r>
        <m:r>
          <m:rPr/>
          <m:t>ix</m:t>
        </m:r>
        <m:r>
          <m:rPr>
            <m:sty m:val="p"/>
          </m:rPr>
          <m:t>+</m:t>
        </m:r>
        <m:r>
          <m:rPr/>
          <m:t>k</m:t>
        </m:r>
      </m:oMath>
      <w:r>
        <w:br w:type="textWrapping"/>
      </w:r>
      <m:oMathPara>
        <m:oMathParaPr>
          <m:jc m:val="left"/>
        </m:oMathParaPr>
        <m:oMath>
          <m:r>
            <m:rPr/>
            <m:t>ix</m:t>
          </m:r>
          <m:r>
            <m:rPr>
              <m:sty m:val="p"/>
            </m:rPr>
            <m:t>+</m:t>
          </m:r>
          <m:r>
            <m:rPr/>
            <m:t>j</m:t>
          </m:r>
          <m:r>
            <m:rPr>
              <m:sty m:val="p"/>
            </m:rPr>
            <m:t>=</m:t>
          </m:r>
          <m:r>
            <m:rPr/>
            <m:t>a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r>
            <m:rPr/>
            <m:t>bx</m:t>
          </m:r>
          <m:r>
            <m:rPr>
              <m:sty m:val="p"/>
            </m:rPr>
            <m:t>+</m:t>
          </m:r>
          <m:r>
            <m:rPr/>
            <m:t>c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化简得 </w:t>
      </w:r>
      <m:oMath>
        <m:r>
          <m:rPr/>
          <m:t>a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+(</m:t>
        </m:r>
        <m:r>
          <m:rPr/>
          <m:t>b</m:t>
        </m:r>
        <m:r>
          <m:rPr>
            <m:sty m:val="p"/>
          </m:rPr>
          <m:t>−</m:t>
        </m:r>
        <m:r>
          <m:rPr/>
          <m:t>i</m:t>
        </m:r>
        <m:r>
          <m:rPr>
            <m:sty m:val="p"/>
          </m:rPr>
          <m:t>)</m:t>
        </m:r>
        <m:r>
          <m:rPr/>
          <m:t>x</m:t>
        </m:r>
        <m:r>
          <m:rPr>
            <m:sty m:val="p"/>
          </m:rPr>
          <m:t>+(</m:t>
        </m:r>
        <m:r>
          <m:rPr/>
          <m:t>c</m:t>
        </m:r>
        <m:r>
          <m:rPr>
            <m:sty m:val="p"/>
          </m:rPr>
          <m:t>−</m:t>
        </m:r>
        <m:r>
          <m:rPr/>
          <m:t>j</m:t>
        </m:r>
        <m:r>
          <m:rPr>
            <m:sty m:val="p"/>
          </m:rPr>
          <m:t>)=0</m:t>
        </m:r>
      </m:oMath>
      <w:r>
        <w:rPr>
          <w:rFonts w:ascii="Times New Roman" w:hAnsi="Times New Roman" w:eastAsia="Times New Roman" w:cs="Times New Roman"/>
        </w:rPr>
        <w:t>，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i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⑥</m:t>
        </m:r>
      </m:oMath>
      <w:r>
        <w:br w:type="textWrapping"/>
      </w:r>
      <m:oMathPara>
        <m:oMathParaPr>
          <m:jc m:val="left"/>
        </m:oMathParaPr>
        <m:oMath>
          <m:r>
            <m:rPr/>
            <m:t>ix</m:t>
          </m:r>
          <m:r>
            <m:rPr>
              <m:sty m:val="p"/>
            </m:rPr>
            <m:t>+</m:t>
          </m:r>
          <m:r>
            <m:rPr/>
            <m:t>k</m:t>
          </m:r>
          <m:r>
            <m:rPr>
              <m:sty m:val="p"/>
            </m:rPr>
            <m:t>=</m:t>
          </m:r>
          <m:r>
            <m:rPr/>
            <m:t>a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r>
            <m:rPr/>
            <m:t>bx</m:t>
          </m:r>
          <m:r>
            <m:rPr>
              <m:sty m:val="p"/>
            </m:rPr>
            <m:t>+</m:t>
          </m:r>
          <m:r>
            <m:rPr/>
            <m:t>c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化简得 </w:t>
      </w:r>
      <m:oMath>
        <m:r>
          <m:rPr/>
          <m:t>a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+(</m:t>
        </m:r>
        <m:r>
          <m:rPr/>
          <m:t>b</m:t>
        </m:r>
        <m:r>
          <m:rPr>
            <m:sty m:val="p"/>
          </m:rPr>
          <m:t>−</m:t>
        </m:r>
        <m:r>
          <m:rPr/>
          <m:t>i</m:t>
        </m:r>
        <m:r>
          <m:rPr>
            <m:sty m:val="p"/>
          </m:rPr>
          <m:t>)</m:t>
        </m:r>
        <m:r>
          <m:rPr/>
          <m:t>x</m:t>
        </m:r>
        <m:r>
          <m:rPr>
            <m:sty m:val="p"/>
          </m:rPr>
          <m:t>+(</m:t>
        </m:r>
        <m:r>
          <m:rPr/>
          <m:t>c</m:t>
        </m:r>
        <m:r>
          <m:rPr>
            <m:sty m:val="p"/>
          </m:rPr>
          <m:t>−</m:t>
        </m:r>
        <m:r>
          <m:rPr/>
          <m:t>k</m:t>
        </m:r>
        <m:r>
          <m:rPr>
            <m:sty m:val="p"/>
          </m:rPr>
          <m:t>)=0</m:t>
        </m:r>
      </m:oMath>
      <w:r>
        <w:rPr>
          <w:rFonts w:ascii="Times New Roman" w:hAnsi="Times New Roman" w:eastAsia="Times New Roman" w:cs="Times New Roman"/>
        </w:rPr>
        <w:t>，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i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</w:t>
      </w:r>
      <m:oMath>
        <m:r>
          <m:rPr>
            <m:sty m:val="p"/>
          </m:rPr>
          <m:t xml:space="preserve"> </m:t>
        </m:r>
      </m:oMath>
      <w:r>
        <w:t xml:space="preserve"> </w:t>
      </w:r>
      <m:oMath>
        <m:r>
          <m:rPr>
            <m:sty m:val="p"/>
          </m:rPr>
          <m:t>⑦</m:t>
        </m:r>
      </m:oMath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由 ⑥⑦ 知 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10D70991">
      <w:pPr>
        <w:spacing w:after="220"/>
      </w:pPr>
      <m:oMathPara>
        <m:oMathParaPr>
          <m:jc m:val="left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−</m:t>
          </m:r>
          <m:r>
            <m:rPr/>
            <m:t>f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−</m:t>
          </m:r>
          <m:r>
            <m:rPr/>
            <m:t>f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)+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−</m:t>
          </m:r>
          <m:r>
            <m:rPr/>
            <m:t>f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[(</m:t>
          </m:r>
          <m:r>
            <m:rPr/>
            <m:t>a</m:t>
          </m:r>
          <m:sSubSup>
            <m:sSubSup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2</m:t>
              </m:r>
            </m:sup>
          </m:sSubSup>
          <m:r>
            <m:rPr>
              <m:sty m:val="p"/>
            </m:rPr>
            <m:t>+</m:t>
          </m:r>
          <m:r>
            <m:rPr/>
            <m:t>b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/>
            <m:t>c</m:t>
          </m:r>
          <m:r>
            <m:rPr>
              <m:sty m:val="p"/>
            </m:rPr>
            <m:t>)+(</m:t>
          </m:r>
          <m:r>
            <m:rPr/>
            <m:t>a</m:t>
          </m:r>
          <m:sSubSup>
            <m:sSubSup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2</m:t>
              </m:r>
            </m:sup>
          </m:sSubSup>
          <m:r>
            <m:rPr>
              <m:sty m:val="p"/>
            </m:rPr>
            <m:t>+</m:t>
          </m:r>
          <m:r>
            <m:rPr/>
            <m:t>b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/>
            <m:t>c</m:t>
          </m:r>
          <m:r>
            <m:rPr>
              <m:sty m:val="p"/>
            </m:rPr>
            <m:t>)]−[</m:t>
          </m:r>
          <m:r>
            <m:rPr/>
            <m:t>a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r>
            <m:rPr/>
            <m:t>b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)+</m:t>
          </m:r>
          <m:r>
            <m:rPr/>
            <m:t>c</m:t>
          </m:r>
          <m:r>
            <m:rPr>
              <m:sty m:val="p"/>
            </m:rPr>
            <m:t>]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=[</m:t>
          </m:r>
          <m:r>
            <m:rPr/>
            <m:t>a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)+</m:t>
          </m:r>
          <m:r>
            <m:rPr/>
            <m:t>b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)+</m:t>
          </m:r>
          <m:r>
            <m:rPr/>
            <m:t>c</m:t>
          </m:r>
          <m:r>
            <m:rPr>
              <m:sty m:val="p"/>
            </m:rPr>
            <m:t>]−[</m:t>
          </m:r>
          <m:r>
            <m:rPr/>
            <m:t>a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r>
            <m:rPr/>
            <m:t>b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)+</m:t>
          </m:r>
          <m:r>
            <m:rPr/>
            <m:t>c</m:t>
          </m:r>
          <m:r>
            <m:rPr>
              <m:sty m:val="p"/>
            </m:rPr>
            <m:t>]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−(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]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4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a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≠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∴(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&gt;0</m:t>
          </m:r>
        </m:oMath>
      </m:oMathPara>
    </w:p>
    <w:p w14:paraId="2E05624E">
      <w:pPr>
        <w:spacing w:after="220"/>
      </w:pPr>
      <w:r>
        <w:rPr>
          <w:rFonts w:ascii="Times New Roman" w:hAnsi="Times New Roman" w:eastAsia="Times New Roman" w:cs="Times New Roman"/>
        </w:rPr>
        <w:t>在证明了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Times New Roman" w:cs="Times New Roman"/>
        </w:rPr>
        <w:t>与</w:t>
      </w:r>
      <m:oMath>
        <m:sSub>
          <m:sSubPr/>
          <m:e>
            <m:r>
              <m:rPr/>
              <m:t>y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−</m:t>
        </m:r>
        <m:r>
          <m:rPr/>
          <m:t>f</m:t>
        </m:r>
        <m:r>
          <m:rPr>
            <m:sty m:val="p"/>
          </m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2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>之后有以下两种证法.</w:t>
      </w:r>
    </w:p>
    <w:p w14:paraId="7A1FE76F">
      <w:pPr>
        <w:spacing w:after="220"/>
      </w:pPr>
      <w:r>
        <w:rPr>
          <w:rFonts w:ascii="Times New Roman" w:hAnsi="Times New Roman" w:eastAsia="Times New Roman" w:cs="Times New Roman"/>
        </w:rPr>
        <w:t xml:space="preserve">法一：① 当 </w:t>
      </w:r>
      <m:oMath>
        <m:r>
          <m:rPr/>
          <m:t>a</m:t>
        </m:r>
        <m:r>
          <m:rPr>
            <m:sty m:val="p"/>
          </m:rPr>
          <m:t>&gt;0</m:t>
        </m:r>
      </m:oMath>
      <w:r>
        <w:rPr>
          <w:rFonts w:ascii="Times New Roman" w:hAnsi="Times New Roman" w:eastAsia="Times New Roman" w:cs="Times New Roman"/>
        </w:rPr>
        <w:t xml:space="preserve"> 时，</w:t>
      </w:r>
      <m:oMath>
        <m:sSub>
          <m:sSubPr/>
          <m:e>
            <m:r>
              <m:rPr/>
              <m:t>y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−</m:t>
        </m:r>
        <m:r>
          <m:rPr/>
          <m:t>f</m:t>
        </m:r>
        <m:r>
          <m:rPr>
            <m:sty m:val="p"/>
          </m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)&gt;0</m:t>
        </m:r>
      </m:oMath>
      <w:r>
        <w:rPr>
          <w:rFonts w:ascii="Times New Roman" w:hAnsi="Times New Roman" w:eastAsia="Times New Roman" w:cs="Times New Roman"/>
        </w:rPr>
        <w:t xml:space="preserve">，由图知此时 </w:t>
      </w:r>
      <m:oMath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必有两个交点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② 当 </w:t>
      </w:r>
      <m:oMath>
        <m:r>
          <m:rPr/>
          <m:t>a</m:t>
        </m:r>
        <m:r>
          <m:rPr>
            <m:sty m:val="p"/>
          </m:rPr>
          <m:t>&lt;0</m:t>
        </m:r>
      </m:oMath>
      <w:r>
        <w:rPr>
          <w:rFonts w:ascii="Times New Roman" w:hAnsi="Times New Roman" w:eastAsia="Times New Roman" w:cs="Times New Roman"/>
        </w:rPr>
        <w:t xml:space="preserve"> 时，</w:t>
      </w:r>
      <m:oMath>
        <m:sSub>
          <m:sSubPr/>
          <m:e>
            <m:r>
              <m:rPr/>
              <m:t>y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−</m:t>
        </m:r>
        <m:r>
          <m:rPr/>
          <m:t>f</m:t>
        </m:r>
        <m:r>
          <m:rPr>
            <m:sty m:val="p"/>
          </m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m:t>)&lt;0</m:t>
        </m:r>
      </m:oMath>
      <w:r>
        <w:rPr>
          <w:rFonts w:ascii="Times New Roman" w:hAnsi="Times New Roman" w:eastAsia="Times New Roman" w:cs="Times New Roman"/>
        </w:rPr>
        <w:t xml:space="preserve">，由图知此时 </w:t>
      </w:r>
      <m:oMath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必有四个交点</w:t>
      </w:r>
    </w:p>
    <w:p w14:paraId="0A5F22D5">
      <w:pPr>
        <w:spacing w:after="220"/>
      </w:pPr>
      <w:r>
        <w:rPr>
          <w:rFonts w:ascii="Times New Roman" w:hAnsi="Times New Roman" w:eastAsia="Times New Roman" w:cs="Times New Roman"/>
        </w:rPr>
        <w:t xml:space="preserve">法二：① 假设 </w:t>
      </w:r>
      <m:oMath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没有交点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sSub>
            <m:sSubPr/>
            <m:e>
              <m:r>
                <m:rPr/>
                <m:t>y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由图知，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不可能与 </w:t>
      </w:r>
      <m:oMath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没有交点，与假设矛盾。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② 假设 </w:t>
      </w:r>
      <m:oMath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仅有一个交点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sSub>
            <m:sSubPr/>
            <m:e>
              <m:r>
                <m:rPr/>
                <m:t>y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−</m:t>
          </m:r>
          <m:r>
            <m:rPr/>
            <m:t>f</m:t>
          </m:r>
          <m:r>
            <m:rPr>
              <m:sty m:val="p"/>
            </m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)=0=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4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a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</m:oMath>
      <w:r>
        <w:rPr>
          <w:rFonts w:ascii="Times New Roman" w:hAnsi="Times New Roman" w:eastAsia="Times New Roman" w:cs="Times New Roman"/>
        </w:rPr>
        <w:t xml:space="preserve"> 为两个不重合的点矛盾</w:t>
      </w:r>
      <w:r>
        <w:br w:type="textWrapping"/>
      </w:r>
      <w:r>
        <w:rPr>
          <w:rFonts w:ascii="Times New Roman" w:hAnsi="Times New Roman" w:eastAsia="Times New Roman" w:cs="Times New Roman"/>
        </w:rPr>
        <w:t>综上，</w:t>
      </w:r>
      <m:oMath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一定有两个交点</w:t>
      </w:r>
    </w:p>
    <w:p w14:paraId="2BE09D77">
      <w:pPr>
        <w:numPr>
          <w:ilvl w:val="0"/>
          <w:numId w:val="5"/>
        </w:numPr>
      </w:pPr>
      <w:r>
        <w:rPr>
          <w:rFonts w:ascii="Times New Roman" w:hAnsi="Times New Roman" w:eastAsia="Times New Roman" w:cs="Times New Roman"/>
        </w:rPr>
        <w:t xml:space="preserve">(1) 解：连结 </w:t>
      </w:r>
      <m:oMath>
        <m:r>
          <m:rPr/>
          <m:t>OD</m:t>
        </m:r>
        <m:r>
          <m:rPr>
            <m:sty m:val="p"/>
          </m:rPr>
          <m:t>,</m:t>
        </m:r>
        <m:r>
          <m:rPr/>
          <m:t>OA</m:t>
        </m:r>
      </m:oMath>
      <w:r>
        <w:br w:type="textWrapping"/>
      </w:r>
      <m:oMath>
        <m:r>
          <m:rPr>
            <m:sty m:val="p"/>
          </m:rPr>
          <m:t>∵</m:t>
        </m:r>
        <m:r>
          <m:rPr/>
          <m:t>OF</m:t>
        </m:r>
        <m:r>
          <m:rPr>
            <m:sty m:val="p"/>
          </m:rPr>
          <m:t>=</m:t>
        </m:r>
        <m:r>
          <m:rPr/>
          <m:t>OD</m:t>
        </m:r>
        <m:r>
          <m:rPr>
            <m:sty m:val="p"/>
          </m:rPr>
          <m:t>=</m:t>
        </m:r>
        <m:r>
          <m:rPr/>
          <m:t>OA</m:t>
        </m:r>
      </m:oMath>
      <w:r>
        <w:rPr>
          <w:rFonts w:ascii="Times New Roman" w:hAnsi="Times New Roman" w:eastAsia="Times New Roman" w:cs="Times New Roman"/>
        </w:rPr>
        <w:t>，</w:t>
      </w:r>
      <m:oMath>
        <m:r>
          <m:rPr/>
          <m:t>DA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m:t>OF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DA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OF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OD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OA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r>
            <m:rPr/>
            <m:t>O</m:t>
          </m:r>
          <m:sSup>
            <m:sSupPr/>
            <m:e>
              <m:r>
                <m:rPr/>
                <m:t>D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r>
            <m:rPr/>
            <m:t>O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DOA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ABD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∠</m:t>
          </m:r>
          <m:r>
            <m:rPr/>
            <m:t>DOA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∵</m:t>
        </m:r>
        <m:r>
          <m:rPr/>
          <m:t>AB</m:t>
        </m:r>
        <m:r>
          <m:rPr>
            <m:sty m:val="p"/>
          </m:rPr>
          <m:t>∥</m:t>
        </m:r>
        <m:r>
          <m:rPr/>
          <m:t>CD</m:t>
        </m:r>
      </m:oMath>
      <w:r>
        <w:rPr>
          <w:rFonts w:ascii="Times New Roman" w:hAnsi="Times New Roman" w:eastAsia="Times New Roman" w:cs="Times New Roman"/>
        </w:rPr>
        <w:t>，</w:t>
      </w:r>
      <m:oMath>
        <m:r>
          <m:rPr/>
          <m:t>AE</m:t>
        </m:r>
        <m:r>
          <m:rPr>
            <m:sty m:val="p"/>
          </m:rPr>
          <m:t>⊥</m:t>
        </m:r>
        <m:r>
          <m:rPr/>
          <m:t>CD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AE</m:t>
          </m:r>
          <m:r>
            <m:rPr>
              <m:sty m:val="p"/>
            </m:rPr>
            <m:t>⊥</m:t>
          </m:r>
          <m:r>
            <m:rPr/>
            <m:t>AB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FAB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AHB</m:t>
          </m:r>
          <m:r>
            <m:rPr>
              <m:sty m:val="p"/>
            </m:rPr>
            <m:t>=∠</m:t>
          </m:r>
          <m:r>
            <m:rPr/>
            <m:t>DHE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DIKJ</m:t>
        </m:r>
      </m:oMath>
      <w:r>
        <w:rPr>
          <w:rFonts w:ascii="Times New Roman" w:hAnsi="Times New Roman" w:eastAsia="Times New Roman" w:cs="Times New Roman"/>
        </w:rPr>
        <w:t xml:space="preserve"> 为平行四边形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DI</m:t>
          </m:r>
          <m:r>
            <m:rPr>
              <m:sty m:val="p"/>
            </m:rPr>
            <m:t>∥=</m:t>
          </m:r>
          <m:r>
            <m:rPr/>
            <m:t>JK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DHE</m:t>
          </m:r>
          <m:r>
            <m:rPr>
              <m:sty m:val="p"/>
            </m:rPr>
            <m:t>=∠</m:t>
          </m:r>
          <m:r>
            <m:rPr/>
            <m:t>HJK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JL</m:t>
          </m:r>
          <m:r>
            <m:rPr>
              <m:sty m:val="p"/>
            </m:rPr>
            <m:t>⊥</m:t>
          </m:r>
          <m:r>
            <m:rPr/>
            <m:t>AJ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LJA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KJL</m:t>
          </m:r>
          <m:r>
            <m:rPr>
              <m:sty m:val="p"/>
            </m:rPr>
            <m:t>=∠</m:t>
          </m:r>
          <m:r>
            <m:rPr/>
            <m:t>LJA</m:t>
          </m:r>
          <m:r>
            <m:rPr>
              <m:sty m:val="p"/>
            </m:rPr>
            <m:t>−∠</m:t>
          </m:r>
          <m:r>
            <m:rPr/>
            <m:t>HJK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JK</m:t>
          </m:r>
          <m:r>
            <m:rPr>
              <m:sty m:val="p"/>
            </m:rPr>
            <m:t>=</m:t>
          </m:r>
          <m:r>
            <m:rPr/>
            <m:t>KL</m:t>
          </m:r>
        </m:oMath>
      </m:oMathPara>
      <w:r>
        <w:br w:type="textWrapping"/>
      </w:r>
      <m:oMath>
        <m:r>
          <m:rPr>
            <m:sty m:val="p"/>
          </m:rPr>
          <m:t>∴∠</m:t>
        </m:r>
        <m:r>
          <m:rPr/>
          <m:t>KJL</m:t>
        </m:r>
        <m:r>
          <m:rPr>
            <m:sty m:val="p"/>
          </m:rPr>
          <m:t>=∠</m:t>
        </m:r>
        <m:r>
          <m:rPr/>
          <m:t>KLJ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>，</w:t>
      </w:r>
      <m:oMath>
        <m:r>
          <m:rPr>
            <m:sty m:val="p"/>
          </m:rPr>
          <m:t>∠</m:t>
        </m:r>
        <m:r>
          <m:rPr/>
          <m:t>JKL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CI</m:t>
          </m:r>
          <m:r>
            <m:rPr>
              <m:sty m:val="p"/>
            </m:rPr>
            <m:t>⊥</m:t>
          </m:r>
          <m:r>
            <m:rPr/>
            <m:t>BD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DIC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AB</m:t>
          </m:r>
          <m:r>
            <m:rPr>
              <m:sty m:val="p"/>
            </m:rPr>
            <m:t>∥</m:t>
          </m:r>
          <m:r>
            <m:rPr/>
            <m:t>CD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ABD</m:t>
          </m:r>
          <m:r>
            <m:rPr>
              <m:sty m:val="p"/>
            </m:rPr>
            <m:t>=∠</m:t>
          </m:r>
          <m:r>
            <m:rPr/>
            <m:t>BDC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ICD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JKL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DIC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>
        <m:r>
          <m:rPr>
            <m:sty m:val="p"/>
          </m:rPr>
          <m:t>∵</m:t>
        </m:r>
      </m:oMath>
      <w: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∠</m:t>
                  </m:r>
                  <m:r>
                    <m:rPr/>
                    <m:t>KJL</m:t>
                  </m:r>
                  <m:r>
                    <m:rPr>
                      <m:sty m:val="p"/>
                    </m:rPr>
                    <m:t>=∠</m:t>
                  </m:r>
                  <m:r>
                    <m:rPr/>
                    <m:t>IDC</m:t>
                  </m:r>
                  <m:r>
                    <m:rPr>
                      <m:sty m:val="p"/>
                    </m:rPr>
                    <m:t>=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45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m:t>JK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DI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m:t>∠</m:t>
                  </m:r>
                  <m:r>
                    <m:rPr/>
                    <m:t>JKL</m:t>
                  </m:r>
                  <m:r>
                    <m:rPr>
                      <m:sty m:val="p"/>
                    </m:rPr>
                    <m:t>=∠</m:t>
                  </m:r>
                  <m:r>
                    <m:rPr/>
                    <m:t>DIC</m:t>
                  </m:r>
                  <m:r>
                    <m:rPr>
                      <m:sty m:val="p"/>
                    </m:rPr>
                    <m:t>=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90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JKL</m:t>
          </m:r>
          <m:r>
            <m:rPr>
              <m:sty m:val="p"/>
            </m:rPr>
            <m:t>≅△</m:t>
          </m:r>
          <m:r>
            <m:rPr/>
            <m:t>DIC</m:t>
          </m:r>
          <m:r>
            <m:rPr>
              <m:sty m:val="p"/>
            </m:rPr>
            <m:t>(</m:t>
          </m:r>
          <m:r>
            <m:rPr/>
            <m:t>ASA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(2) 解：</w:t>
      </w:r>
      <m:oMath>
        <m:r>
          <m:rPr>
            <m:sty m:val="p"/>
          </m:rPr>
          <m:t>∵</m:t>
        </m:r>
        <m:r>
          <m:rPr/>
          <m:t>CD</m:t>
        </m:r>
        <m:r>
          <m:rPr>
            <m:sty m:val="p"/>
          </m:rPr>
          <m:t>⊥</m:t>
        </m:r>
        <m:r>
          <m:rPr/>
          <m:t>AF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DEJ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EDJ</m:t>
          </m:r>
          <m:r>
            <m:rPr>
              <m:sty m:val="p"/>
            </m:rPr>
            <m:t>+∠</m:t>
          </m:r>
          <m:r>
            <m:rPr/>
            <m:t>DJE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CDJ</m:t>
          </m:r>
          <m:r>
            <m:rPr>
              <m:sty m:val="p"/>
            </m:rPr>
            <m:t>+∠</m:t>
          </m:r>
          <m:r>
            <m:rPr/>
            <m:t>DJE</m:t>
          </m:r>
          <m:r>
            <m:rPr>
              <m:sty m:val="p"/>
            </m:rPr>
            <m:t>+∠</m:t>
          </m:r>
          <m:r>
            <m:rPr/>
            <m:t>HJK</m:t>
          </m:r>
          <m:r>
            <m:rPr>
              <m:sty m:val="p"/>
            </m:rPr>
            <m:t>+∠</m:t>
          </m:r>
          <m:r>
            <m:rPr/>
            <m:t>KJL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CDJ</m:t>
          </m:r>
          <m:r>
            <m:rPr>
              <m:sty m:val="p"/>
            </m:rPr>
            <m:t>+∠</m:t>
          </m:r>
          <m:r>
            <m:rPr/>
            <m:t>DJL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JL</m:t>
          </m:r>
          <m:r>
            <m:rPr>
              <m:sty m:val="p"/>
            </m:rPr>
            <m:t>∥</m:t>
          </m:r>
          <m:r>
            <m:rPr/>
            <m:t>DC</m:t>
          </m:r>
        </m:oMath>
      </m:oMathPara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JLCD</m:t>
        </m:r>
      </m:oMath>
      <w:r>
        <w:rPr>
          <w:rFonts w:ascii="Times New Roman" w:hAnsi="Times New Roman" w:eastAsia="Times New Roman" w:cs="Times New Roman"/>
        </w:rPr>
        <w:t xml:space="preserve"> 为平行四边形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LB</m:t>
          </m:r>
          <m:r>
            <m:rPr>
              <m:sty m:val="p"/>
            </m:rPr>
            <m:t>∥</m:t>
          </m:r>
          <m:r>
            <m:rPr/>
            <m:t>JD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设 </w:t>
      </w:r>
      <m:oMath>
        <m:r>
          <m:rPr>
            <m:sty m:val="p"/>
          </m:rPr>
          <m:t>∠</m:t>
        </m:r>
        <m:r>
          <m:rPr/>
          <m:t>BCI</m:t>
        </m:r>
        <m:r>
          <m:rPr>
            <m:sty m:val="p"/>
          </m:rPr>
          <m:t>=</m:t>
        </m:r>
        <m:r>
          <m:rPr/>
          <m:t>α</m:t>
        </m:r>
      </m:oMath>
      <w:r>
        <w:rPr>
          <w:rFonts w:ascii="Times New Roman" w:hAnsi="Times New Roman" w:eastAsia="Times New Roman" w:cs="Times New Roman"/>
        </w:rPr>
        <w:t xml:space="preserve">，则 </w:t>
      </w:r>
      <m:oMath>
        <m:r>
          <m:rPr>
            <m:sty m:val="p"/>
          </m:rPr>
          <m:t>∠</m:t>
        </m:r>
        <m:r>
          <m:rPr/>
          <m:t>IBC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/>
          <m:t>α</m:t>
        </m:r>
      </m:oMath>
      <w:r>
        <w:br w:type="textWrapping"/>
      </w:r>
      <m:oMath>
        <m:r>
          <m:rPr>
            <m:sty m:val="p"/>
          </m:rPr>
          <m:t>∵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,</m:t>
        </m:r>
        <m:r>
          <m:rPr/>
          <m:t>D</m:t>
        </m:r>
      </m:oMath>
      <w:r>
        <w:rPr>
          <w:rFonts w:ascii="Times New Roman" w:hAnsi="Times New Roman" w:eastAsia="Times New Roman" w:cs="Times New Roman"/>
        </w:rPr>
        <w:t xml:space="preserve"> 四点共圆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ABC</m:t>
          </m:r>
          <m:r>
            <m:rPr>
              <m:sty m:val="p"/>
            </m:rPr>
            <m:t>+∠</m:t>
          </m:r>
          <m:r>
            <m:rPr/>
            <m:t>ADC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ADC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rPr/>
            <m:t>α</m:t>
          </m:r>
          <m:r>
            <m:rPr>
              <m:sty m:val="p"/>
            </m:rPr>
            <m:t>=∠</m:t>
          </m:r>
          <m:r>
            <m:rPr/>
            <m:t>DCB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JD</m:t>
          </m:r>
          <m:r>
            <m:rPr>
              <m:sty m:val="p"/>
            </m:rPr>
            <m:t>∥</m:t>
          </m:r>
          <m:r>
            <m:rPr/>
            <m:t>BL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BCD</m:t>
          </m:r>
          <m:r>
            <m:rPr>
              <m:sty m:val="p"/>
            </m:rPr>
            <m:t>=∠</m:t>
          </m:r>
          <m:r>
            <m:rPr/>
            <m:t>JDC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JDC</m:t>
          </m:r>
          <m:r>
            <m:rPr>
              <m:sty m:val="p"/>
            </m:rPr>
            <m:t>=∠</m:t>
          </m:r>
          <m:r>
            <m:rPr/>
            <m:t>CDA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−∠</m:t>
          </m:r>
          <m:r>
            <m:rPr/>
            <m:t>JDC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−∠</m:t>
          </m:r>
          <m:r>
            <m:rPr/>
            <m:t>CDA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DJE</m:t>
          </m:r>
          <m:r>
            <m:rPr>
              <m:sty m:val="p"/>
            </m:rPr>
            <m:t>=∠</m:t>
          </m:r>
          <m:r>
            <m:rPr/>
            <m:t>DAE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JD</m:t>
          </m:r>
          <m:r>
            <m:rPr>
              <m:sty m:val="p"/>
            </m:rPr>
            <m:t>=</m:t>
          </m:r>
          <m:r>
            <m:rPr/>
            <m:t>DA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ABD</m:t>
          </m:r>
          <m:r>
            <m:rPr>
              <m:sty m:val="p"/>
            </m:rPr>
            <m:t>=∠</m:t>
          </m:r>
          <m:r>
            <m:rPr/>
            <m:t>BDC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DA</m:t>
          </m:r>
          <m:r>
            <m:rPr>
              <m:sty m:val="p"/>
            </m:rPr>
            <m:t>=</m:t>
          </m:r>
          <m:r>
            <m:rPr/>
            <m:t>BC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JDIK</m:t>
        </m:r>
      </m:oMath>
      <w:r>
        <w:rPr>
          <w:rFonts w:ascii="Times New Roman" w:hAnsi="Times New Roman" w:eastAsia="Times New Roman" w:cs="Times New Roman"/>
        </w:rPr>
        <w:t xml:space="preserve"> 为平行四边形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JD</m:t>
          </m:r>
          <m:r>
            <m:rPr>
              <m:sty m:val="p"/>
            </m:rPr>
            <m:t>=</m:t>
          </m:r>
          <m:r>
            <m:rPr/>
            <m:t>KI</m:t>
          </m:r>
        </m:oMath>
      </m:oMathPara>
      <w:r>
        <w:br w:type="textWrapping"/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</w:rPr>
        <w:t xml:space="preserve"> 四边形 </w:t>
      </w:r>
      <m:oMath>
        <m:r>
          <m:rPr/>
          <m:t>JDCL</m:t>
        </m:r>
      </m:oMath>
      <w:r>
        <w:rPr>
          <w:rFonts w:ascii="Times New Roman" w:hAnsi="Times New Roman" w:eastAsia="Times New Roman" w:cs="Times New Roman"/>
        </w:rPr>
        <w:t xml:space="preserve"> 为平行四边形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JD</m:t>
          </m:r>
          <m:r>
            <m:rPr>
              <m:sty m:val="p"/>
            </m:rPr>
            <m:t>=</m:t>
          </m:r>
          <m:r>
            <m:rPr/>
            <m:t>CL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FB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FAB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∵</m:t>
        </m:r>
        <m:r>
          <m:rPr/>
          <m:t>FB</m:t>
        </m:r>
      </m:oMath>
      <w:r>
        <w:rPr>
          <w:rFonts w:ascii="Times New Roman" w:hAnsi="Times New Roman" w:eastAsia="Times New Roman" w:cs="Times New Roman"/>
        </w:rPr>
        <w:t xml:space="preserve"> 为直径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FB</m:t>
          </m:r>
          <m:r>
            <m:rPr>
              <m:sty m:val="p"/>
            </m:rPr>
            <m:t>=2</m:t>
          </m:r>
          <m:r>
            <m:rPr/>
            <m:t>OF</m:t>
          </m:r>
          <m:r>
            <m:rPr>
              <m:sty m:val="p"/>
            </m:rPr>
            <m:t>=</m:t>
          </m:r>
          <m:r>
            <m:rPr/>
            <m:t>OF</m:t>
          </m:r>
          <m:r>
            <m:rPr>
              <m:sty m:val="p"/>
            </m:rPr>
            <m:t>+</m:t>
          </m:r>
          <m:r>
            <m:rPr/>
            <m:t>OB</m:t>
          </m:r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F</m:t>
        </m:r>
        <m:r>
          <m:rPr>
            <m:sty m:val="p"/>
          </m:rPr>
          <m:t>,</m:t>
        </m:r>
        <m:r>
          <m:rPr/>
          <m:t>O</m:t>
        </m:r>
        <m:r>
          <m:rPr>
            <m:sty m:val="p"/>
          </m:rPr>
          <m:t>,</m:t>
        </m:r>
        <m:r>
          <m:rPr/>
          <m:t>B</m:t>
        </m:r>
      </m:oMath>
      <w:r>
        <w:rPr>
          <w:rFonts w:ascii="Times New Roman" w:hAnsi="Times New Roman" w:eastAsia="Times New Roman" w:cs="Times New Roman"/>
        </w:rPr>
        <w:t xml:space="preserve"> 三点共线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FL</m:t>
        </m:r>
        <m:r>
          <m:rPr>
            <m:sty m:val="p"/>
          </m:rPr>
          <m:t>,</m:t>
        </m:r>
        <m:r>
          <m:rPr/>
          <m:t>FC</m:t>
        </m:r>
      </m:oMath>
      <w:r>
        <w:br w:type="textWrapping"/>
      </w:r>
      <m:oMath>
        <m:r>
          <m:rPr>
            <m:sty m:val="p"/>
          </m:rPr>
          <m:t>∵</m:t>
        </m:r>
        <m:r>
          <m:rPr/>
          <m:t>FB</m:t>
        </m:r>
      </m:oMath>
      <w:r>
        <w:rPr>
          <w:rFonts w:ascii="Times New Roman" w:hAnsi="Times New Roman" w:eastAsia="Times New Roman" w:cs="Times New Roman"/>
        </w:rPr>
        <w:t xml:space="preserve"> 为直径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FCB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FCD</m:t>
          </m:r>
          <m:r>
            <m:rPr>
              <m:sty m:val="p"/>
            </m:rPr>
            <m:t>=∠</m:t>
          </m:r>
          <m:r>
            <m:rPr/>
            <m:t>FCB</m:t>
          </m:r>
          <m:r>
            <m:rPr>
              <m:sty m:val="p"/>
            </m:rPr>
            <m:t>−∠</m:t>
          </m:r>
          <m:r>
            <m:rPr/>
            <m:t>DCB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/>
            <m:t>α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∠</m:t>
          </m:r>
          <m:r>
            <m:rPr/>
            <m:t>FCD</m:t>
          </m:r>
          <m:r>
            <m:rPr>
              <m:sty m:val="p"/>
            </m:rPr>
            <m:t>=∠</m:t>
          </m:r>
          <m:r>
            <m:rPr/>
            <m:t>DBF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/>
            <m:t>α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FBC</m:t>
          </m:r>
          <m:r>
            <m:rPr>
              <m:sty m:val="p"/>
            </m:rPr>
            <m:t>=∠</m:t>
          </m:r>
          <m:r>
            <m:rPr/>
            <m:t>DBC</m:t>
          </m:r>
          <m:r>
            <m:rPr>
              <m:sty m:val="p"/>
            </m:rPr>
            <m:t>−∠</m:t>
          </m:r>
          <m:r>
            <m:rPr/>
            <m:t>DBF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CFB</m:t>
          </m:r>
          <m:r>
            <m:rPr>
              <m:sty m:val="p"/>
            </m:rPr>
            <m:t>=∠</m:t>
          </m:r>
          <m:r>
            <m:rPr/>
            <m:t>CBF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CF</m:t>
          </m:r>
          <m:r>
            <m:rPr>
              <m:sty m:val="p"/>
            </m:rPr>
            <m:t>=</m:t>
          </m:r>
          <m:r>
            <m:rPr/>
            <m:t>CB</m:t>
          </m:r>
        </m:oMath>
      </m:oMathPara>
      <w:r>
        <w:br w:type="textWrapping"/>
      </w:r>
      <m:oMath>
        <m:r>
          <m:rPr>
            <m:sty m:val="p"/>
          </m:rPr>
          <m:t>∵∠</m:t>
        </m:r>
        <m:r>
          <m:rPr/>
          <m:t>FCL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>，</w:t>
      </w:r>
      <m:oMath>
        <m:r>
          <m:rPr/>
          <m:t>FC</m:t>
        </m:r>
        <m:r>
          <m:rPr>
            <m:sty m:val="p"/>
          </m:rPr>
          <m:t>=</m:t>
        </m:r>
        <m:r>
          <m:rPr/>
          <m:t>CL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CFL</m:t>
          </m:r>
          <m:r>
            <m:rPr>
              <m:sty m:val="p"/>
            </m:rPr>
            <m:t>=∠</m:t>
          </m:r>
          <m:r>
            <m:rPr/>
            <m:t>CLF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∴∠</m:t>
        </m:r>
        <m:r>
          <m:rPr/>
          <m:t>FLB</m:t>
        </m:r>
        <m:r>
          <m:rPr>
            <m:sty m:val="p"/>
          </m:rPr>
          <m:t>=∠</m:t>
        </m:r>
        <m:r>
          <m:rPr/>
          <m:t>FBL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>，</w:t>
      </w:r>
      <m:oMath>
        <m:r>
          <m:rPr>
            <m:sty m:val="p"/>
          </m:rPr>
          <m:t>∠</m:t>
        </m:r>
        <m:r>
          <m:rPr/>
          <m:t>LFB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>
        <m:r>
          <m:rPr>
            <m:sty m:val="p"/>
          </m:rPr>
          <m:t>∴</m:t>
        </m:r>
      </m:oMath>
      <w:r>
        <w:rPr>
          <w:rFonts w:ascii="Times New Roman" w:hAnsi="Times New Roman" w:eastAsia="Times New Roman" w:cs="Times New Roman"/>
        </w:rPr>
        <w:t xml:space="preserve"> 设</w:t>
      </w:r>
      <m:oMath>
        <m:r>
          <m:rPr/>
          <m:t>FL</m:t>
        </m:r>
        <m:r>
          <m:rPr>
            <m:sty m:val="p"/>
          </m:rPr>
          <m:t>=</m:t>
        </m:r>
        <m:r>
          <m:rPr/>
          <m:t>FB</m:t>
        </m:r>
        <m:r>
          <m:rPr>
            <m:sty m:val="p"/>
          </m:rPr>
          <m:t>=2</m:t>
        </m:r>
        <m:r>
          <m:rPr/>
          <m:t>x</m:t>
        </m:r>
        <m:r>
          <m:rPr>
            <m:sty m:val="p"/>
          </m:rPr>
          <m:t>=2</m:t>
        </m:r>
        <m:r>
          <m:rPr/>
          <m:t>OF</m:t>
        </m:r>
      </m:oMath>
      <w:r>
        <w:rPr>
          <w:rFonts w:ascii="Times New Roman" w:hAnsi="Times New Roman" w:eastAsia="Times New Roman" w:cs="Times New Roman"/>
        </w:rPr>
        <w:t>，</w:t>
      </w:r>
      <m:oMath>
        <m:r>
          <m:rPr/>
          <m:t>OF</m:t>
        </m:r>
        <m:r>
          <m:rPr>
            <m:sty m:val="p"/>
          </m:rPr>
          <m:t>=</m:t>
        </m:r>
        <m:r>
          <m:rPr/>
          <m:t>x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连接 </w:t>
      </w:r>
      <m:oMath>
        <m:r>
          <m:rPr/>
          <m:t>OL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/>
          <m:t>Rt</m:t>
        </m:r>
        <m:r>
          <m:rPr>
            <m:sty m:val="p"/>
          </m:rPr>
          <m:t>△</m:t>
        </m:r>
        <m:r>
          <m:rPr/>
          <m:t>OLF</m:t>
        </m:r>
      </m:oMath>
      <w:r>
        <w:rPr>
          <w:rFonts w:ascii="Times New Roman" w:hAnsi="Times New Roman" w:eastAsia="Times New Roman" w:cs="Times New Roman"/>
        </w:rPr>
        <w:t xml:space="preserve"> 中，</w:t>
      </w:r>
      <m:oMath>
        <m:r>
          <m:rPr/>
          <m:t>OL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O</m:t>
            </m:r>
            <m:sSup>
              <m:sSupPr/>
              <m:e>
                <m:r>
                  <m:rPr/>
                  <m:t>F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F</m:t>
            </m:r>
            <m:sSup>
              <m:sSupPr/>
              <m:e>
                <m:r>
                  <m:rPr/>
                  <m:t>L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m:t>x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/>
          <m:t>Rt</m:t>
        </m:r>
        <m:r>
          <m:rPr>
            <m:sty m:val="p"/>
          </m:rPr>
          <m:t>△</m:t>
        </m:r>
        <m:r>
          <m:rPr/>
          <m:t>FLB</m:t>
        </m:r>
      </m:oMath>
      <w:r>
        <w:rPr>
          <w:rFonts w:ascii="Times New Roman" w:hAnsi="Times New Roman" w:eastAsia="Times New Roman" w:cs="Times New Roman"/>
        </w:rPr>
        <w:t xml:space="preserve"> 中，</w:t>
      </w:r>
      <m:oMath>
        <m:r>
          <m:rPr/>
          <m:t>BL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m:t>F</m:t>
            </m:r>
            <m:sSup>
              <m:sSupPr/>
              <m:e>
                <m:r>
                  <m:rPr/>
                  <m:t>L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F</m:t>
            </m:r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m:t>x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KI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⋅2</m:t>
          </m:r>
          <m:r>
            <m:rPr/>
            <m:t>KI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(</m:t>
          </m:r>
          <m:r>
            <m:rPr/>
            <m:t>LC</m:t>
          </m:r>
          <m:r>
            <m:rPr>
              <m:sty m:val="p"/>
            </m:rPr>
            <m:t>+</m:t>
          </m:r>
          <m:r>
            <m:rPr/>
            <m:t>CB</m:t>
          </m:r>
          <m:r>
            <m:rPr>
              <m:sty m:val="p"/>
            </m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m:t>BL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>
                  <m:sty m:val="p"/>
                </m:rPr>
                <m:t>2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m:t>x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KI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OL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m:t>x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m:t>x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5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(3) 解：</w:t>
      </w:r>
      <m:oMath>
        <m:r>
          <m:rPr>
            <m:sty m:val="p"/>
          </m:rPr>
          <m:t>∵∠</m:t>
        </m:r>
        <m:r>
          <m:rPr/>
          <m:t>AMB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FHB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135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FHB</m:t>
          </m:r>
          <m:r>
            <m:rPr>
              <m:sty m:val="p"/>
            </m:rPr>
            <m:t>+∠</m:t>
          </m:r>
          <m:r>
            <m:rPr/>
            <m:t>FLB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F</m:t>
        </m:r>
        <m:r>
          <m:rPr>
            <m:sty m:val="p"/>
          </m:rPr>
          <m:t>,</m:t>
        </m:r>
        <m:r>
          <m:rPr/>
          <m:t>H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L</m:t>
        </m:r>
      </m:oMath>
      <w:r>
        <w:rPr>
          <w:rFonts w:ascii="Times New Roman" w:hAnsi="Times New Roman" w:eastAsia="Times New Roman" w:cs="Times New Roman"/>
        </w:rPr>
        <w:t xml:space="preserve"> 四点共圆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FHL</m:t>
          </m:r>
          <m:r>
            <m:rPr>
              <m:sty m:val="p"/>
            </m:rPr>
            <m:t>=∠</m:t>
          </m:r>
          <m:r>
            <m:rPr/>
            <m:t>FBL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JHL</m:t>
          </m:r>
          <m:r>
            <m:rPr>
              <m:sty m:val="p"/>
            </m:rPr>
            <m:t>+∠</m:t>
          </m:r>
          <m:r>
            <m:rPr/>
            <m:t>JLK</m:t>
          </m:r>
          <m:r>
            <m:rPr>
              <m:sty m:val="p"/>
            </m:rPr>
            <m:t>+∠</m:t>
          </m:r>
          <m:r>
            <m:rPr/>
            <m:t>LJH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>
        <m:r>
          <m:rPr>
            <m:sty m:val="p"/>
          </m:rPr>
          <m:t>∴</m:t>
        </m:r>
        <m:r>
          <m:rPr/>
          <m:t>L</m:t>
        </m:r>
        <m:r>
          <m:rPr>
            <m:sty m:val="p"/>
          </m:rPr>
          <m:t>,</m:t>
        </m:r>
        <m:r>
          <m:rPr/>
          <m:t>K</m:t>
        </m:r>
        <m:r>
          <m:rPr>
            <m:sty m:val="p"/>
          </m:rPr>
          <m:t>,</m:t>
        </m:r>
        <m:r>
          <m:rPr/>
          <m:t>H</m:t>
        </m:r>
      </m:oMath>
      <w:r>
        <w:rPr>
          <w:rFonts w:ascii="Times New Roman" w:hAnsi="Times New Roman" w:eastAsia="Times New Roman" w:cs="Times New Roman"/>
        </w:rPr>
        <w:t xml:space="preserve"> 三点共线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LD</m:t>
        </m:r>
        <m:r>
          <m:rPr>
            <m:sty m:val="p"/>
          </m:rPr>
          <m:t>,</m:t>
        </m:r>
        <m:r>
          <m:rPr/>
          <m:t>GL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∵∠</m:t>
          </m:r>
          <m:r>
            <m:rPr/>
            <m:t>JLH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=∠</m:t>
          </m:r>
          <m:r>
            <m:rPr/>
            <m:t>FLJ</m:t>
          </m:r>
          <m:r>
            <m:rPr>
              <m:sty m:val="p"/>
            </m:rPr>
            <m:t>+∠</m:t>
          </m:r>
          <m:r>
            <m:rPr/>
            <m:t>FLD</m:t>
          </m:r>
          <m:r>
            <m:rPr>
              <m:sty m:val="p"/>
            </m:rPr>
            <m:t>+∠</m:t>
          </m:r>
          <m:r>
            <m:rPr/>
            <m:t>DLH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∠</m:t>
          </m:r>
          <m:r>
            <m:rPr/>
            <m:t>FLC</m:t>
          </m:r>
          <m:r>
            <m:rPr>
              <m:sty m:val="p"/>
            </m:rPr>
            <m:t>=∠</m:t>
          </m:r>
          <m:r>
            <m:rPr/>
            <m:t>DLH</m:t>
          </m:r>
          <m:r>
            <m:rPr>
              <m:sty m:val="p"/>
            </m:rPr>
            <m:t>+∠</m:t>
          </m:r>
          <m:r>
            <m:rPr/>
            <m:t>HLC</m:t>
          </m:r>
          <m:r>
            <m:rPr>
              <m:sty m:val="p"/>
            </m:rPr>
            <m:t>+∠</m:t>
          </m:r>
          <m:r>
            <m:rPr/>
            <m:t>FLD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FLJ</m:t>
          </m:r>
          <m:r>
            <m:rPr>
              <m:sty m:val="p"/>
            </m:rPr>
            <m:t>+∠</m:t>
          </m:r>
          <m:r>
            <m:rPr/>
            <m:t>DLH</m:t>
          </m:r>
          <m:r>
            <m:rPr>
              <m:sty m:val="p"/>
            </m:rPr>
            <m:t>=∠</m:t>
          </m:r>
          <m:r>
            <m:rPr/>
            <m:t>DLH</m:t>
          </m:r>
          <m:r>
            <m:rPr>
              <m:sty m:val="p"/>
            </m:rPr>
            <m:t>+∠</m:t>
          </m:r>
          <m:r>
            <m:rPr/>
            <m:t>HLC</m:t>
          </m:r>
          <m:r>
            <m:rPr>
              <m:sty m:val="p"/>
            </m:rPr>
            <m:t>=∠</m:t>
          </m:r>
          <m:r>
            <m:rPr/>
            <m:t>DLC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为了证明 </w:t>
      </w:r>
      <m:oMath>
        <m:r>
          <m:rPr>
            <m:sty m:val="p"/>
          </m:rPr>
          <m:t>∠</m:t>
        </m:r>
        <m:r>
          <m:rPr/>
          <m:t>DLC</m:t>
        </m:r>
        <m:r>
          <m:rPr>
            <m:sty m:val="p"/>
          </m:rPr>
          <m:t>=∠</m:t>
        </m:r>
        <m:r>
          <m:rPr/>
          <m:t>CGL</m:t>
        </m:r>
      </m:oMath>
      <w:r>
        <w:rPr>
          <w:rFonts w:ascii="Times New Roman" w:hAnsi="Times New Roman" w:eastAsia="Times New Roman" w:cs="Times New Roman"/>
        </w:rPr>
        <w:t>,有以下两种思路.</w:t>
      </w:r>
      <w:r>
        <w:br w:type="textWrapping"/>
      </w:r>
      <w:r>
        <w:rPr>
          <w:rFonts w:ascii="Times New Roman" w:hAnsi="Times New Roman" w:eastAsia="Times New Roman" w:cs="Times New Roman"/>
        </w:rPr>
        <w:t xml:space="preserve">法一：在 </w:t>
      </w:r>
      <m:oMath>
        <m:r>
          <m:rPr>
            <m:sty m:val="p"/>
          </m:rPr>
          <m:t>△</m:t>
        </m:r>
        <m:r>
          <m:rPr/>
          <m:t>GBC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BDC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>
        <m:r>
          <m:rPr>
            <m:sty m:val="p"/>
          </m:rPr>
          <m:t>∵</m:t>
        </m:r>
      </m:oMath>
      <w: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∠</m:t>
                  </m:r>
                  <m:r>
                    <m:rPr/>
                    <m:t>GCB</m:t>
                  </m:r>
                  <m:r>
                    <m:rPr>
                      <m:sty m:val="p"/>
                    </m:rPr>
                    <m:t>=∠</m:t>
                  </m:r>
                  <m:r>
                    <m:rPr/>
                    <m:t>DCB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m:t>∠</m:t>
                  </m:r>
                  <m:r>
                    <m:rPr/>
                    <m:t>GBC</m:t>
                  </m:r>
                  <m:r>
                    <m:rPr>
                      <m:sty m:val="p"/>
                    </m:rPr>
                    <m:t>=∠</m:t>
                  </m:r>
                  <m:r>
                    <m:rPr/>
                    <m:t>BDC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GBC</m:t>
          </m:r>
          <m:r>
            <m:rPr>
              <m:sty m:val="p"/>
            </m:rPr>
            <m:t>∼△</m:t>
          </m:r>
          <m:r>
            <m:rPr/>
            <m:t>BDC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BC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CG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DC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BC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BC</m:t>
          </m:r>
          <m:r>
            <m:rPr>
              <m:sty m:val="p"/>
            </m:rPr>
            <m:t>=</m:t>
          </m:r>
          <m:r>
            <m:rPr/>
            <m:t>CL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CL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CG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DC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CL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CLG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CDL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m:t>CL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m:t>CG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m:t>DC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m:t>CL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LCG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DCL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CLG</m:t>
          </m:r>
          <m:r>
            <m:rPr>
              <m:sty m:val="p"/>
            </m:rPr>
            <m:t>∼△</m:t>
          </m:r>
          <m:r>
            <m:rPr/>
            <m:t>CDL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CGL</m:t>
          </m:r>
          <m:r>
            <m:rPr>
              <m:sty m:val="p"/>
            </m:rPr>
            <m:t>=∠</m:t>
          </m:r>
          <m:r>
            <m:rPr/>
            <m:t>CLD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CGL</m:t>
          </m:r>
          <m:r>
            <m:rPr>
              <m:sty m:val="p"/>
            </m:rPr>
            <m:t>=∠</m:t>
          </m:r>
          <m:r>
            <m:rPr/>
            <m:t>FLJ</m:t>
          </m:r>
          <m:r>
            <m:rPr>
              <m:sty m:val="p"/>
            </m:rPr>
            <m:t>+∠</m:t>
          </m:r>
          <m:r>
            <m:rPr/>
            <m:t>DLH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>法二：</w:t>
      </w:r>
      <m:oMath>
        <m:r>
          <m:rPr>
            <m:sty m:val="p"/>
          </m:rPr>
          <m:t>∵</m:t>
        </m:r>
        <m:r>
          <m:rPr/>
          <m:t>FL</m:t>
        </m:r>
        <m:r>
          <m:rPr>
            <m:sty m:val="p"/>
          </m:rPr>
          <m:t>=</m:t>
        </m:r>
        <m:r>
          <m:rPr/>
          <m:t>FB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FG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FG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FB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DC</m:t>
          </m:r>
          <m:r>
            <m:rPr>
              <m:sty m:val="p"/>
            </m:rPr>
            <m:t>∥</m:t>
          </m:r>
          <m:r>
            <m:rPr/>
            <m:t>AB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FG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FB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FA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FG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FA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DEH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HJL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DEH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HJL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90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EDH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JHL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45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DEH</m:t>
          </m:r>
          <m:r>
            <m:rPr>
              <m:sty m:val="p"/>
            </m:rPr>
            <m:t>∼△</m:t>
          </m:r>
          <m:r>
            <m:rPr/>
            <m:t>HJL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DH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HL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EH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JH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连结 </w:t>
      </w:r>
      <m:oMath>
        <m:r>
          <m:rPr/>
          <m:t>DF</m:t>
        </m:r>
      </m:oMath>
      <w:r>
        <w:br w:type="textWrapping"/>
      </w:r>
      <m:oMath>
        <m:r>
          <m:rPr>
            <m:sty m:val="p"/>
          </m:rPr>
          <m:t>∵</m:t>
        </m:r>
        <m:r>
          <m:rPr/>
          <m:t>FB</m:t>
        </m:r>
      </m:oMath>
      <w:r>
        <w:rPr>
          <w:rFonts w:ascii="Times New Roman" w:hAnsi="Times New Roman" w:eastAsia="Times New Roman" w:cs="Times New Roman"/>
        </w:rPr>
        <w:t xml:space="preserve"> 为直径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FDB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DFH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=∠</m:t>
          </m:r>
          <m:r>
            <m:rPr/>
            <m:t>DHF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DF</m:t>
          </m:r>
          <m:r>
            <m:rPr>
              <m:sty m:val="p"/>
            </m:rPr>
            <m:t>=</m:t>
          </m:r>
          <m:r>
            <m:rPr/>
            <m:t>DH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r>
            <m:rPr/>
            <m:t>DC</m:t>
          </m:r>
          <m:r>
            <m:rPr>
              <m:sty m:val="p"/>
            </m:rPr>
            <m:t>⊥</m:t>
          </m:r>
          <m:r>
            <m:rPr/>
            <m:t>AF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EF</m:t>
          </m:r>
          <m:r>
            <m:rPr>
              <m:sty m:val="p"/>
            </m:rPr>
            <m:t>=</m:t>
          </m:r>
          <m:r>
            <m:rPr/>
            <m:t>EH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EH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JH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JH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>
        <m:r>
          <m:rPr>
            <m:sty m:val="p"/>
          </m:rPr>
          <m:t>∵</m:t>
        </m:r>
        <m:r>
          <m:rPr/>
          <m:t>DJ</m:t>
        </m:r>
        <m:r>
          <m:rPr>
            <m:sty m:val="p"/>
          </m:rPr>
          <m:t>=</m:t>
        </m:r>
        <m:r>
          <m:rPr/>
          <m:t>DA</m:t>
        </m:r>
      </m:oMath>
      <w:r>
        <w:rPr>
          <w:rFonts w:ascii="Times New Roman" w:hAnsi="Times New Roman" w:eastAsia="Times New Roman" w:cs="Times New Roman"/>
        </w:rPr>
        <w:t>，</w:t>
      </w:r>
      <m:oMath>
        <m:r>
          <m:rPr/>
          <m:t>DC</m:t>
        </m:r>
        <m:r>
          <m:rPr>
            <m:sty m:val="p"/>
          </m:rPr>
          <m:t>⊥</m:t>
        </m:r>
        <m:r>
          <m:rPr/>
          <m:t>JA</m:t>
        </m:r>
      </m:oMath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JE</m:t>
          </m:r>
          <m:r>
            <m:rPr>
              <m:sty m:val="p"/>
            </m:rPr>
            <m:t>=</m:t>
          </m:r>
          <m:r>
            <m:rPr/>
            <m:t>EA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JE</m:t>
          </m:r>
          <m:r>
            <m:rPr>
              <m:sty m:val="p"/>
            </m:rPr>
            <m:t>−</m:t>
          </m:r>
          <m:r>
            <m:rPr/>
            <m:t>FE</m:t>
          </m:r>
          <m:r>
            <m:rPr>
              <m:sty m:val="p"/>
            </m:rPr>
            <m:t>=</m:t>
          </m:r>
          <m:r>
            <m:rPr/>
            <m:t>EA</m:t>
          </m:r>
          <m:r>
            <m:rPr>
              <m:sty m:val="p"/>
            </m:rPr>
            <m:t>−</m:t>
          </m:r>
          <m:r>
            <m:rPr/>
            <m:t>EH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JF</m:t>
          </m:r>
          <m:r>
            <m:rPr>
              <m:sty m:val="p"/>
            </m:rPr>
            <m:t>=</m:t>
          </m:r>
          <m:r>
            <m:rPr/>
            <m:t>HA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JF</m:t>
          </m:r>
          <m:r>
            <m:rPr>
              <m:sty m:val="p"/>
            </m:rPr>
            <m:t>+</m:t>
          </m:r>
          <m:r>
            <m:rPr/>
            <m:t>FH</m:t>
          </m:r>
          <m:r>
            <m:rPr>
              <m:sty m:val="p"/>
            </m:rPr>
            <m:t>=</m:t>
          </m:r>
          <m:r>
            <m:rPr/>
            <m:t>HA</m:t>
          </m:r>
          <m:r>
            <m:rPr>
              <m:sty m:val="p"/>
            </m:rPr>
            <m:t>+</m:t>
          </m:r>
          <m:r>
            <m:rPr/>
            <m:t>AF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r>
            <m:rPr/>
            <m:t>JH</m:t>
          </m:r>
          <m:r>
            <m:rPr>
              <m:sty m:val="p"/>
            </m:rPr>
            <m:t>=</m:t>
          </m:r>
          <m:r>
            <m:rPr/>
            <m:t>AF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JH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AF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DH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HL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AF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FG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EF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AF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FG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FL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m:t>DH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m:t>HL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23DFADF">
      <w:pPr>
        <w:spacing w:after="220"/>
      </w:pPr>
      <w:r>
        <w:rPr>
          <w:rFonts w:ascii="Times New Roman" w:hAnsi="Times New Roman" w:eastAsia="Times New Roman" w:cs="Times New Roman"/>
        </w:rPr>
        <w:t xml:space="preserve">在 </w:t>
      </w:r>
      <m:oMath>
        <m:r>
          <m:rPr>
            <m:sty m:val="p"/>
          </m:rPr>
          <m:t>△</m:t>
        </m:r>
        <m:r>
          <m:rPr/>
          <m:t>LFG</m:t>
        </m:r>
      </m:oMath>
      <w:r>
        <w:rPr>
          <w:rFonts w:ascii="Times New Roman" w:hAnsi="Times New Roman" w:eastAsia="Times New Roman" w:cs="Times New Roman"/>
        </w:rPr>
        <w:t xml:space="preserve"> 与 </w:t>
      </w:r>
      <m:oMath>
        <m:r>
          <m:rPr>
            <m:sty m:val="p"/>
          </m:rPr>
          <m:t>△</m:t>
        </m:r>
        <m:r>
          <m:rPr/>
          <m:t>LHD</m:t>
        </m:r>
      </m:oMath>
      <w:r>
        <w:rPr>
          <w:rFonts w:ascii="Times New Roman" w:hAnsi="Times New Roman" w:eastAsia="Times New Roman" w:cs="Times New Roman"/>
        </w:rPr>
        <w:t xml:space="preserve"> 中</w:t>
      </w:r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∵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m:t>GF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m:t>FL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m:t>DH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m:t>HL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m:t>∠</m:t>
                    </m:r>
                    <m:r>
                      <m:rPr/>
                      <m:t>LFB</m:t>
                    </m:r>
                    <m:r>
                      <m:rPr>
                        <m:sty m:val="p"/>
                      </m:rPr>
                      <m:t>=∠</m:t>
                    </m:r>
                    <m:r>
                      <m:rPr/>
                      <m:t>DHL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90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∴△</m:t>
          </m:r>
          <m:r>
            <m:rPr/>
            <m:t>LFG</m:t>
          </m:r>
          <m:r>
            <m:rPr>
              <m:sty m:val="p"/>
            </m:rPr>
            <m:t>∼△</m:t>
          </m:r>
          <m:r>
            <m:rPr/>
            <m:t>LHD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FGL</m:t>
          </m:r>
          <m:r>
            <m:rPr>
              <m:sty m:val="p"/>
            </m:rPr>
            <m:t>=∠</m:t>
          </m:r>
          <m:r>
            <m:rPr/>
            <m:t>HDL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FGL</m:t>
          </m:r>
          <m:r>
            <m:rPr>
              <m:sty m:val="p"/>
            </m:rPr>
            <m:t>=∠</m:t>
          </m:r>
          <m:r>
            <m:rPr/>
            <m:t>FBL</m:t>
          </m:r>
          <m:r>
            <m:rPr>
              <m:sty m:val="p"/>
            </m:rPr>
            <m:t>+∠</m:t>
          </m:r>
          <m:r>
            <m:rPr/>
            <m:t>BLG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+∠</m:t>
          </m:r>
          <m:r>
            <m:rPr/>
            <m:t>BLG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=∠</m:t>
          </m:r>
          <m:r>
            <m:rPr/>
            <m:t>HDL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=∠</m:t>
          </m:r>
          <m:r>
            <m:rPr/>
            <m:t>HDC</m:t>
          </m:r>
          <m:r>
            <m:rPr>
              <m:sty m:val="p"/>
            </m:rPr>
            <m:t>+∠</m:t>
          </m:r>
          <m:r>
            <m:rPr/>
            <m:t>LDC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+∠</m:t>
          </m:r>
          <m:r>
            <m:rPr/>
            <m:t>LDC</m:t>
          </m:r>
        </m:oMath>
      </m:oMathPara>
      <w:r>
        <w:br w:type="textWrapping"/>
      </w:r>
      <m:oMathPara>
        <m:oMathParaPr>
          <m:jc m:val="left"/>
        </m:oMathParaPr>
        <m:oMath>
          <m:r>
            <m:rPr>
              <m:sty m:val="p"/>
            </m:rPr>
            <m:t>∴∠</m:t>
          </m:r>
          <m:r>
            <m:rPr/>
            <m:t>LDC</m:t>
          </m:r>
          <m:r>
            <m:rPr>
              <m:sty m:val="p"/>
            </m:rPr>
            <m:t>=∠</m:t>
          </m:r>
          <m:r>
            <m:rPr/>
            <m:t>BLG</m:t>
          </m:r>
        </m:oMath>
      </m:oMathPara>
      <w:r>
        <w:br w:type="textWrapping"/>
      </w:r>
      <w:r>
        <w:rPr>
          <w:rFonts w:ascii="Times New Roman" w:hAnsi="Times New Roman" w:eastAsia="Times New Roman" w:cs="Times New Roman"/>
        </w:rPr>
        <w:t xml:space="preserve">可证 </w:t>
      </w:r>
      <m:oMath>
        <m:r>
          <m:rPr>
            <m:sty m:val="p"/>
          </m:rPr>
          <m:t>△</m:t>
        </m:r>
        <m:r>
          <m:rPr/>
          <m:t>CLG</m:t>
        </m:r>
        <m:r>
          <m:rPr>
            <m:sty m:val="p"/>
          </m:rPr>
          <m:t>∼△</m:t>
        </m:r>
        <m:r>
          <m:rPr/>
          <m:t>CDL</m:t>
        </m:r>
      </m:oMath>
      <w:r>
        <w:br w:type="textWrapping"/>
      </w:r>
      <w:r>
        <w:rPr>
          <w:rFonts w:ascii="Times New Roman" w:hAnsi="Times New Roman" w:eastAsia="Times New Roman" w:cs="Times New Roman"/>
        </w:rPr>
        <w:t>剩下思路与法一一致</w:t>
      </w:r>
    </w:p>
    <w:bookmarkEnd w:id="0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23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none"/>
      <w:lvlText w:val="•"/>
      <w:lvlJc w:val="left"/>
      <w:pPr>
        <w:tabs>
          <w:tab w:val="left" w:pos="108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3">
    <w:nsid w:val="03D62ECE"/>
    <w:multiLevelType w:val="singleLevel"/>
    <w:tmpl w:val="03D62ECE"/>
    <w:lvl w:ilvl="0" w:tentative="0">
      <w:start w:val="24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8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AE4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Times New Roman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Office_12.8.2.17838_F1E327BC-269C-435d-A152-05C5408002CA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2026-06-07T03:46:00Z</dcterms:created>
  <dc:creator>html-to-docx</dc:creator>
  <cp:keywords>html-to-docx</cp:keywords>
  <cp:lastModifiedBy>Administrator</cp:lastModifiedBy>
  <dcterms:modified xsi:type="dcterms:W3CDTF">2026-06-07T03:53:13Z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3B9E2D1E7170412AB819DE149DB34ACD_12</vt:lpwstr>
  </property>
</Properties>
</file>